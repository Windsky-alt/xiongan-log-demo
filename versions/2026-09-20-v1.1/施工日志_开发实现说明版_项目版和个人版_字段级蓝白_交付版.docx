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9760A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施工日志开发实现说明</w:t>
      </w:r>
    </w:p>
    <w:p w14:paraId="04AB30B3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3A987FFD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本说明定义施工日志的项目版与个人版字段、自动取数、汇总口径、编辑权限和打印导出规则。项目版汇总项目施工、资源、设备、物资、质量、安全及技术活动；个人版记录当前账号的计划和管理活动。</w:t>
      </w:r>
    </w:p>
    <w:p w14:paraId="6A9666F6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 台账和表头规则</w:t>
      </w:r>
    </w:p>
    <w:p w14:paraId="67450EBF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条项目版施工日志，并按已配置人员自动生成每人 1 条个人版施工日志。台账只保留日期范围筛选，不设置手动生成今日日志按钮。</w:t>
      </w:r>
    </w:p>
    <w:p w14:paraId="4F460DA9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人员配置不作为左侧菜单。台账工具区提供“新增人员”，表单字段为姓名、部门、岗位（必填），工号、说明（选填）；保存后同步补齐个人日志。</w:t>
      </w:r>
    </w:p>
    <w:p w14:paraId="4BA4F992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班前会明细、设备、物资、质量、安全、危大工程、技术交底均由对应业务模块自动带入；自动字段灰显且不可编辑。班前会不展示未签到人员，影像资料不写入日志。</w:t>
      </w:r>
    </w:p>
    <w:p w14:paraId="716817B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打印和导出只输出日志模板正文。不得导出导航栏、左侧菜单、筛选条件、操作按钮、台账列表或弹窗。</w:t>
      </w:r>
    </w:p>
    <w:p w14:paraId="06A29E6F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项目版和个人版共用的 Word 表 C1-5 表头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997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F164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表头位置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32C6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D4FC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取数和版式要求</w:t>
            </w:r>
          </w:p>
        </w:tc>
      </w:tr>
      <w:tr w14:paraId="3A63A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0CF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工程信息行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3E9F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工程名称、编号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CC5D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工程名称由当前项目带入；编号系统生成。项目版与个人版的上沿、标题、工程名称行和边框起始位置必须一致。</w:t>
            </w:r>
          </w:p>
        </w:tc>
      </w:tr>
      <w:tr w14:paraId="3D22C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EF4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两行日期气象表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0823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日期、日期值、气象、气象值、风力、风力值、最高温度、最低温度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581B0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日期、气象、风力三组单元格均跨两行；最高温度与最低温度位于右侧上下两行。日期、风力、温度系统自动；气象由天气接口自动。</w:t>
            </w:r>
          </w:p>
        </w:tc>
      </w:tr>
      <w:tr w14:paraId="2673A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13E2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活动标签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63249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主要施工、生产、质量、安全、技术、管理活动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AC64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位于表头两行表格下方，保持与 Word 模板的黑色边框和对齐关系。</w:t>
            </w:r>
          </w:p>
        </w:tc>
      </w:tr>
      <w:tr w14:paraId="4DCE1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8A49F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日期格式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B55D5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日志日期及各业务明细日期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7D1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正式 Word 只显示 YYYY-MM-DD 或模板指定的年/月/日，不显示时分秒。</w:t>
            </w:r>
          </w:p>
        </w:tc>
      </w:tr>
    </w:tbl>
    <w:p w14:paraId="0AC64DFA">
      <w:pPr>
        <w:spacing w:before="0" w:after="20"/>
      </w:pPr>
    </w:p>
    <w:p w14:paraId="6D638A12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二  项目版正文字段和业务逻辑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629F7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A38BD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7FCB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2E5E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数据来源和统计口径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7ECE7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写入规则</w:t>
            </w:r>
          </w:p>
        </w:tc>
      </w:tr>
      <w:tr w14:paraId="08109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ABB3D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一 当日施工概况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FE501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本周计划任务、截至当日已完成、今日填报任务、今日完成任务、本周计划完成率；本周计划与今日完成；现场资源投入。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8FF42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计划任务为计划行数；已完成为实际完成已填行数；今日填报为实际开始已填行数；今日完成为完成率大于等于 100% 的行数；完成率为今日完成/计划任务。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2335E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前五项自动汇总、灰显。两段固定语句先由系统填入变量，允许项目管理人员调整文字。</w:t>
            </w:r>
          </w:p>
        </w:tc>
      </w:tr>
      <w:tr w14:paraId="534A7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A2DB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二 本周施工计划执行情况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4B08B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序号、工序名称、计划开始、计划完成、实际开始、实际完成、完成率、今日情况说明（手写）。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69D6A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初始行来自施工计划和工序库。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FA611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允许修改、增加、删除计划行；工序名称从工序库选择；今日情况说明手写。</w:t>
            </w:r>
          </w:p>
        </w:tc>
      </w:tr>
      <w:tr w14:paraId="5A963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1711E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三 当日人员投入情况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A720D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人员类型、截至当日在册人数、今日到岗人数；项目管理人员、劳务人员、合计。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3C3CA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人员台账和考勤/填报状态；合计必须为项目管理人员和劳务人员两行的真实加总。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C9BB7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77FF0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6E965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四 班前会情况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B082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汇总：今日班前会场次、覆盖作业班组、涉及单位、参会人次；明细：会议名称、作业班组、单位名称、班组长、发起人、参会人数、会议纪要。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00B9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班前会管理业务；仅纳入已签到参会人员。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7C1A5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自动带入、灰显只读；不包含未签到人员和影像资料。</w:t>
            </w:r>
          </w:p>
        </w:tc>
      </w:tr>
      <w:tr w14:paraId="195AF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33BBA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五 普通设备情况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2E843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设备分类、截至当日设备总数、截至当日在用设备数；起重、土方、混凝土、钢筋加工、木工、其他、合计。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23CBB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设备管理业务。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D00C3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自动带入、灰显只读；合计按各分类真实相加。</w:t>
            </w:r>
          </w:p>
        </w:tc>
      </w:tr>
      <w:tr w14:paraId="4454E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39444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六 物联设备运行情况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8B256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序号、设备类型、截至当日设备数、截至当日在线数、今日告警数、截至当日未处置告警数；告警明细。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6930B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物联设备业务与告警记录。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8602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自动带入、灰显；允许在当前日志删除一条设备行，删除后合计按剩余行重算。</w:t>
            </w:r>
          </w:p>
        </w:tc>
      </w:tr>
    </w:tbl>
    <w:p w14:paraId="3DA4E910">
      <w:pPr>
        <w:spacing w:before="0"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4A7A1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C2047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BACDF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141F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数据来源和统计口径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EE478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写入规则</w:t>
            </w:r>
          </w:p>
        </w:tc>
      </w:tr>
      <w:tr w14:paraId="0CF15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130CA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七 设备运维管理情况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066BF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管理事项、今日应完成、今日已完成、今日未完成、主要设备；设备维保、检测检验、设备巡检、设备隐患整改。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F309A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设备运维业务。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D012E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45A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78EE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八 项目部当日物资收发及检验情况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2A0B3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汇总：物资入库次数、地磅收货次数、物资出库次数、物资退库次数、物资送检次数、检验合格数；收发明细；送检明细。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9B786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物资入库、地磅收货、出库、退库、物资送检及已审批检验结果。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81849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4DADF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9769E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九 质量检查整改及处罚情况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7C068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 项指标；今日下发整改单明细；今日整改复查及闭环明细；今日质量处罚明细。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E4F9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质量检查、整改单、复查、质量处罚业务。整改提交、复查和闭环按整改单统计。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ED95A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自动带入、灰显只读；不得在此章节加入质量验收、材料检测报告、实测实量或标养室字段。</w:t>
            </w:r>
          </w:p>
        </w:tc>
      </w:tr>
      <w:tr w14:paraId="078CD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210A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 安全检查及整改情况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0095A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与质量章节同结构：8 项指标、下发整改单、复查闭环、处罚明细。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04988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安全检查、整改单、复查、处罚业务。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6DCAA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业务数据自动带入；安全概况为系统固定语句，可调整文字。</w:t>
            </w:r>
          </w:p>
        </w:tc>
      </w:tr>
      <w:tr w14:paraId="4075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68D22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十一 危大工程巡查情况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F5E3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在施危大工程、巡查次数、发现隐患、下发整改单、待整改隐患、逾期隐患；巡查记录；隐患整改表。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3F0CE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危大工程巡查与隐患整改业务。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F0E0C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35531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42E79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十二 今日技术交底情况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E06C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今日技术交底次数、今日方案交底次数；序号、交底类型、交底标题/方案名称、交底日期。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2F63D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技术交底业务。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64C1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79262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760B8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十三 本周待完成施工计划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5DEB0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待完成计划固定语句。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37EC1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未完成计划行及计划/实际日期、完成率。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0B968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系统预置固定语句，允许调整文字。</w:t>
            </w:r>
          </w:p>
        </w:tc>
      </w:tr>
      <w:tr w14:paraId="2D812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DF48F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十四 影响施工的问题及处置情况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4113E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问题及处置情况。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B59CF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无自动来源。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62EB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手动可选、非必填。</w:t>
            </w:r>
          </w:p>
        </w:tc>
      </w:tr>
    </w:tbl>
    <w:p w14:paraId="19B4617D">
      <w:pPr>
        <w:spacing w:before="0" w:after="20"/>
      </w:pPr>
    </w:p>
    <w:p w14:paraId="02D5C876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项目版关键明细字段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53B54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57497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区域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C6BA7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固定字段</w:t>
            </w:r>
          </w:p>
        </w:tc>
      </w:tr>
      <w:tr w14:paraId="617B5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537E5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物资收发明细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2B03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序号、业务类型、物资名称、规格型号、单位、数量、供应商或领用单位、业务日期。</w:t>
            </w:r>
          </w:p>
        </w:tc>
      </w:tr>
      <w:tr w14:paraId="2257D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9354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物资送检明细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CE4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序号、物资名称、规格型号、送检数量、检验结果、送检类型、检验日期。</w:t>
            </w:r>
          </w:p>
        </w:tc>
      </w:tr>
      <w:tr w14:paraId="2C60C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E6E4B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质量下发整改单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F9933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整改单编号、检查类型、包含问题数、整改责任单位、整改责任人、整改期限、当前状态。</w:t>
            </w:r>
          </w:p>
        </w:tc>
      </w:tr>
      <w:tr w14:paraId="057BE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B0BB9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质量复查及闭环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11063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整改单编号、包含问题数、整改责任单位、整改人、复查状态、复查人、复查结果、是否闭环。</w:t>
            </w:r>
          </w:p>
        </w:tc>
      </w:tr>
      <w:tr w14:paraId="4F7AE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7D33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质量处罚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472DF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处罚单编号、处罚对象、被处罚单位、处罚金额（元）、处罚原因、处罚日期。</w:t>
            </w:r>
          </w:p>
        </w:tc>
      </w:tr>
      <w:tr w14:paraId="2FA58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C8F00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安全下发整改单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29703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整改单编号、检查类型、包含问题数、整改责任单位、整改责任人、整改期限、当前状态。</w:t>
            </w:r>
          </w:p>
        </w:tc>
      </w:tr>
      <w:tr w14:paraId="1B029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EC75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安全复查及闭环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BE2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整改单编号、包含问题数、整改责任单位、整改人、复查状态、复查人、复查结果、是否闭环。</w:t>
            </w:r>
          </w:p>
        </w:tc>
      </w:tr>
      <w:tr w14:paraId="4EE88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3B1AF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危大工程隐患整改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C834A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序号、整改单号、整改隐患数、排查人员、排查日期、整改责任单位、整改责任人、整改期限、是否逾期、整改状态。</w:t>
            </w:r>
          </w:p>
        </w:tc>
      </w:tr>
    </w:tbl>
    <w:p w14:paraId="45E50006">
      <w:pPr>
        <w:spacing w:before="0" w:after="20"/>
      </w:pPr>
    </w:p>
    <w:p w14:paraId="7DAF49FB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三  个人版正文字段和业务逻辑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FCBF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7E2DE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97AFB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75110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取数和编辑规则</w:t>
            </w:r>
          </w:p>
        </w:tc>
      </w:tr>
      <w:tr w14:paraId="6C638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7063D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一 本周施工计划执行情况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48E50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序号、工序名称、计划开始、计划完成、实际开始、实际完成、完成率、今日情况说明（手写）。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803E1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初始来自计划和工序库。当前账号可调整计划行、增加或删除行；个人计划行参与项目版当日施工概况统计。</w:t>
            </w:r>
          </w:p>
        </w:tc>
      </w:tr>
      <w:tr w14:paraId="55628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8A80A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二 今日个人管理活动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28CCE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业务类型、参加结果。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161B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仅保留两列。系统按当前账号和日志日期读取对应业务，自动生成固定语句，灰显不可编辑；无业务记录时显示“无记录”。</w:t>
            </w:r>
          </w:p>
        </w:tc>
      </w:tr>
      <w:tr w14:paraId="4574E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6D585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三 本周待完成施工计划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58EAE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待完成计划固定语句。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D67B4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系统预置个人未完成工序及进度，允许调整文字。</w:t>
            </w:r>
          </w:p>
        </w:tc>
      </w:tr>
      <w:tr w14:paraId="3D26F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26BC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四 影响施工的问题及处置情况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11CDB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问题及处置情况。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AAB8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个人手动可选、非必填。</w:t>
            </w:r>
          </w:p>
        </w:tc>
      </w:tr>
    </w:tbl>
    <w:p w14:paraId="44B4E8DF">
      <w:pPr>
        <w:spacing w:before="0" w:after="20"/>
      </w:pPr>
    </w:p>
    <w:p w14:paraId="2020BA28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今日个人管理活动业务字典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61422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0E863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序号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62E69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业务类型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49350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参加结果固定语句取数范围</w:t>
            </w:r>
          </w:p>
        </w:tc>
      </w:tr>
      <w:tr w14:paraId="78143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725C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E8A4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班前会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10A38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本人参与的班前会次数、覆盖作业班组数。</w:t>
            </w:r>
          </w:p>
        </w:tc>
      </w:tr>
      <w:tr w14:paraId="2F666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D9EC7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55422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计划任务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70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本人负责计划任务、有进展、完成、待办数量。</w:t>
            </w:r>
          </w:p>
        </w:tc>
      </w:tr>
      <w:tr w14:paraId="077B5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CDFA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7D9C3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设备巡检与维保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88EBB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本人完成巡检、维保、涉及设备、发现及处理问题数量。</w:t>
            </w:r>
          </w:p>
        </w:tc>
      </w:tr>
      <w:tr w14:paraId="66C81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9DF04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5F076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设备运行与告警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25DF4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本人负责设备数、告警数、已处理数、待跟进数。</w:t>
            </w:r>
          </w:p>
        </w:tc>
      </w:tr>
      <w:tr w14:paraId="2D477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386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7261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物资收发与送检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A4B28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本人办理收货、领用或发放、涉及物资类别、送检数量。</w:t>
            </w:r>
          </w:p>
        </w:tc>
      </w:tr>
      <w:tr w14:paraId="61425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59C7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78CA4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质量检查整改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E7D7F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本人检查、发现问题、下发整改单、提交整改、复查、整单闭环数量。</w:t>
            </w:r>
          </w:p>
        </w:tc>
      </w:tr>
      <w:tr w14:paraId="06261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1B98F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BE9EB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质量处罚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234CC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本人发起处罚数量、被处罚单位数、处罚金额。</w:t>
            </w:r>
          </w:p>
        </w:tc>
      </w:tr>
      <w:tr w14:paraId="5A5F6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5031E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45D05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安全检查整改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8E43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本人检查、发现隐患、下发整改单、提交整改、复查、整单闭环数量。</w:t>
            </w:r>
          </w:p>
        </w:tc>
      </w:tr>
      <w:tr w14:paraId="39CC0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C1A48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885EB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安全处罚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7D59D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本人发起处罚数量、被处罚单位数、处罚金额。</w:t>
            </w:r>
          </w:p>
        </w:tc>
      </w:tr>
      <w:tr w14:paraId="47CF8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72D6A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BEF16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危大工程巡查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4EDDE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本人巡查次数、涉及工程数、发现/已处理/待跟进问题数量。</w:t>
            </w:r>
          </w:p>
        </w:tc>
      </w:tr>
      <w:tr w14:paraId="1693E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05A2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93F7F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技术交底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7D39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本人完成交底次数、覆盖班组和人次、交底部位。</w:t>
            </w:r>
          </w:p>
        </w:tc>
      </w:tr>
    </w:tbl>
    <w:p w14:paraId="1E73DC8C">
      <w:pPr>
        <w:spacing w:before="0" w:after="20"/>
      </w:pPr>
    </w:p>
    <w:p w14:paraId="13704C3E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四  自动汇总 状态和删除规则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11808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6F5D4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对象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68306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计算或状态规则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8D703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实现要求</w:t>
            </w:r>
          </w:p>
        </w:tc>
      </w:tr>
      <w:tr w14:paraId="04A5B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50611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项目版当日施工概况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2C3F7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本周计划任务 = 计划行数；截至当日已完成 = 实际完成已填行数；今日填报任务 = 实际开始已填行数；今日完成任务 = 完成率大于等于 100% 的行数；完成率 = 今日完成 / 本周计划任务。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71D8E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项目版从计划行和个人版子日志汇总，展示只读数值。</w:t>
            </w:r>
          </w:p>
        </w:tc>
      </w:tr>
      <w:tr w14:paraId="33307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E159B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人员投入合计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D82A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项目管理人员和劳务人员两行须来自统一人员台账/考勤口径；合计 = 两行相加。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0E9BE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禁止仅以“人员配置人数/已填写子日志人数”替代真实人员投入合计。</w:t>
            </w:r>
          </w:p>
        </w:tc>
      </w:tr>
      <w:tr w14:paraId="563D2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EB4F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普通设备合计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EC35D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截至当日设备总数、在用设备数分别为六类设备数相加。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C7F70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必须实时计算，不得留空或手工维护。</w:t>
            </w:r>
          </w:p>
        </w:tc>
      </w:tr>
      <w:tr w14:paraId="63070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78899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物联设备合计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62C4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按当前日志未隐藏设备行，分别汇总设备数、在线数、今日告警数、未处置告警数。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8B9F7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编辑页允许删除单行；删除只隐藏该日志该行，刷新合计，源业务数据不删除。</w:t>
            </w:r>
          </w:p>
        </w:tc>
      </w:tr>
      <w:tr w14:paraId="4BF01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B86E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整改单闭环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C5EB5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提交、复查和闭环按整改单号去重；整张整改单复查通过才闭环。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46E8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问题数只为整改单规模说明，禁止按单个问题生成独立闭环数量。</w:t>
            </w:r>
          </w:p>
        </w:tc>
      </w:tr>
      <w:tr w14:paraId="4456C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045EB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人员日志状态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C332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个人日志有有效内容时为“已填写”；日志日期早于当天且无内容为“逾期未填”；当天无内容为“未填写”。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33338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项目台账显示子日志已填写人数/配置人数及进度。</w:t>
            </w:r>
          </w:p>
        </w:tc>
      </w:tr>
    </w:tbl>
    <w:p w14:paraId="27410B27">
      <w:pPr>
        <w:spacing w:before="0" w:after="20"/>
      </w:pPr>
    </w:p>
    <w:p w14:paraId="56485F99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五  自动取数 可编辑边界和打印导出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642D2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6D2C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类别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15274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字段或区域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A7BD6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页面与导出要求</w:t>
            </w:r>
          </w:p>
        </w:tc>
      </w:tr>
      <w:tr w14:paraId="359AD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27656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自动带入并灰显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D5ACE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表头自动字段、班前会、人员投入、设备、物联、设备运维、物资、质量、安全、危大工程、技术交底和个人管理活动。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35BC5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不可编辑、不可要求用户重复填写；预览中展示业务模块返回的数据。</w:t>
            </w:r>
          </w:p>
        </w:tc>
      </w:tr>
      <w:tr w14:paraId="35CFA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945D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固定语句可调整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1C9C8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项目版：本周计划与今日完成、现场资源投入、安全概况、本周待完成施工计划；个人版：本周待完成施工计划。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FDD6F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系统先以固定模板替换变量，操作者可按现场情况补充文字；不得让用户从空白处逐项填表。</w:t>
            </w:r>
          </w:p>
        </w:tc>
      </w:tr>
      <w:tr w14:paraId="55AB8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B587D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手动可选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46B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项目版和个人版的影响施工问题及处置情况；计划表的今日情况说明。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E7FF6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允许为空，保存后在 Word 中按实际内容呈现。</w:t>
            </w:r>
          </w:p>
        </w:tc>
      </w:tr>
      <w:tr w14:paraId="35AC5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03718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打印导出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D852C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项目版、个人版施工日志。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65180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A4 纵向，严格套用表 C1-5 表头和两行日期/气象/风力/温度表格；项目版与个人版的上沿、边框起始和工程信息行一致。导出仅含日志正文。</w:t>
            </w:r>
          </w:p>
        </w:tc>
      </w:tr>
      <w:tr w14:paraId="6451E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B22CA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研发验收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20B7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自动取数和模板。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A6ACC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同一测试数据重复生成时，自动字段、汇总、固定语句和 Word 表头一致；不得出现导航栏或系统操作界面。</w:t>
            </w:r>
          </w:p>
        </w:tc>
      </w:tr>
    </w:tbl>
    <w:p w14:paraId="6893645F">
      <w:pPr>
        <w:spacing w:before="0" w:after="20"/>
      </w:pPr>
    </w:p>
    <w:p w14:paraId="513F0E7E">
      <w:pPr>
        <w:keepNext/>
        <w:spacing w:before="200" w:after="80"/>
        <w:jc w:val="left"/>
        <w:rPr>
          <w:rFonts w:hint="eastAsia" w:eastAsia="宋体" w:cs="Arial"/>
          <w:b/>
          <w:color w:val="000000"/>
          <w:sz w:val="22"/>
          <w:lang w:eastAsia="zh-CN"/>
        </w:rPr>
      </w:pPr>
      <w:r>
        <w:rPr>
          <w:rFonts w:hint="eastAsia" w:eastAsia="宋体" w:cs="Arial"/>
          <w:b/>
          <w:color w:val="000000"/>
          <w:sz w:val="22"/>
          <w:lang w:eastAsia="zh-CN"/>
        </w:rPr>
        <w:t>六 逐字段取值字典</w:t>
      </w:r>
    </w:p>
    <w:p w14:paraId="0B88C79B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本章逐项定义施工日志项目版和个人版的字段来源、筛选范围、计算与展示规则。自动字段在填报页灰显且不可编辑；明确标为可调整或人工填写的字段除外。正式打印和导出严格套用表C1-5正文模板。</w:t>
      </w:r>
    </w:p>
    <w:p w14:paraId="6A9ED0E4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0F2EBD73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六点一 项目版和个人版表C1-5表头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C592E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5AD5A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55C1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1E66A7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D34C29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D4D7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工程名称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当前项目主数据</w:t>
            </w:r>
          </w:p>
        </w:tc>
        <w:tc>
          <w:tcPr>
            <w:tcW w:w="3485" w:type="dxa"/>
            <w:vAlign w:val="center"/>
          </w:tcPr>
          <w:p w14:paraId="3D307C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按日志项目主键读取。</w:t>
            </w:r>
          </w:p>
        </w:tc>
        <w:tc>
          <w:tcPr>
            <w:tcW w:w="5328" w:type="dxa"/>
            <w:vAlign w:val="center"/>
          </w:tcPr>
          <w:p w14:paraId="12A50B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项目版和个人版上沿位置一致。</w:t>
            </w:r>
          </w:p>
        </w:tc>
        <w:tc>
          <w:tcPr>
            <w:tcW w:w="2131" w:type="dxa"/>
            <w:vAlign w:val="center"/>
          </w:tcPr>
          <w:p w14:paraId="320AC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系统只读；缺失阻止生成。</w:t>
            </w:r>
          </w:p>
        </w:tc>
      </w:tr>
      <w:tr w14:paraId="5C1E6D8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CE9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630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95AA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项目、日志日期和版本类型唯一。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985F3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重复生成更新快照，不新增重复编号。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0DF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DB4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C8BF0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39E02B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309DE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34A84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日期单元格纵向跨两行；正式日志仅显示日期。</w:t>
            </w:r>
          </w:p>
        </w:tc>
        <w:tc>
          <w:tcPr>
            <w:tcW w:w="2131" w:type="dxa"/>
            <w:vAlign w:val="center"/>
          </w:tcPr>
          <w:p w14:paraId="021F2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257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9010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8182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EB7E1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按项目位置和日志日期读取。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AC8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气象标签和值均纵向跨两行。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53C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系统只读；失败显示暂无数据。</w:t>
            </w:r>
          </w:p>
        </w:tc>
      </w:tr>
      <w:tr w14:paraId="4D7658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3DF6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2A6E4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639EE9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4E456E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风力标签和值均纵向跨两行。</w:t>
            </w:r>
          </w:p>
        </w:tc>
        <w:tc>
          <w:tcPr>
            <w:tcW w:w="2131" w:type="dxa"/>
            <w:vAlign w:val="center"/>
          </w:tcPr>
          <w:p w14:paraId="21AA5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7F22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5B4E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BB539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585D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DC67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位于右上行，单位摄氏度。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7C3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57E1D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A3065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4E93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1A9B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1F8A9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位于右下行，单位摄氏度。</w:t>
            </w:r>
          </w:p>
        </w:tc>
        <w:tc>
          <w:tcPr>
            <w:tcW w:w="2131" w:type="dxa"/>
            <w:vAlign w:val="center"/>
          </w:tcPr>
          <w:p w14:paraId="08F0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1A6B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B91F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635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个人日志所属人员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EE18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EC2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不进入表C1-5顶表；用于日志台账和签字归属。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E5137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E394F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DED5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3DB48E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人员岗位快照</w:t>
            </w:r>
          </w:p>
        </w:tc>
        <w:tc>
          <w:tcPr>
            <w:tcW w:w="3485" w:type="dxa"/>
            <w:vAlign w:val="center"/>
          </w:tcPr>
          <w:p w14:paraId="312264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仅个人版，取日志日期有效岗位。</w:t>
            </w:r>
          </w:p>
        </w:tc>
        <w:tc>
          <w:tcPr>
            <w:tcW w:w="5328" w:type="dxa"/>
            <w:vAlign w:val="center"/>
          </w:tcPr>
          <w:p w14:paraId="2882D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历史日志保留当日岗位。</w:t>
            </w:r>
          </w:p>
        </w:tc>
        <w:tc>
          <w:tcPr>
            <w:tcW w:w="2131" w:type="dxa"/>
            <w:vAlign w:val="center"/>
          </w:tcPr>
          <w:p w14:paraId="20FC59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441515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9C1B95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691CA6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六点二 项目版当日施工概况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DFA7C0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41AEA1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FA49CA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2B317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D1DBB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2CFD56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B1B2FB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C6EE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P_WEEK_PLAN_COUNT</w:t>
            </w:r>
          </w:p>
        </w:tc>
        <w:tc>
          <w:tcPr>
            <w:tcW w:w="2232" w:type="dxa"/>
            <w:vAlign w:val="center"/>
          </w:tcPr>
          <w:p w14:paraId="48E4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进度管理-周计划</w:t>
            </w:r>
          </w:p>
        </w:tc>
        <w:tc>
          <w:tcPr>
            <w:tcW w:w="3485" w:type="dxa"/>
            <w:vAlign w:val="center"/>
          </w:tcPr>
          <w:p w14:paraId="0F90F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计划周期覆盖日志日期，状态有效。</w:t>
            </w:r>
          </w:p>
        </w:tc>
        <w:tc>
          <w:tcPr>
            <w:tcW w:w="5328" w:type="dxa"/>
            <w:vAlign w:val="center"/>
          </w:tcPr>
          <w:p w14:paraId="0C62F3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2131" w:type="dxa"/>
            <w:vAlign w:val="center"/>
          </w:tcPr>
          <w:p w14:paraId="74856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AD23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3BD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P_DONE_TO_DATE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36E2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4603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实际完成日期不晚于日志日期或完成率达到100%。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BDE7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同一计划行只计一次。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7EB1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AC5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309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今日填报任务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P_TODAY_REPORTED</w:t>
            </w:r>
          </w:p>
        </w:tc>
        <w:tc>
          <w:tcPr>
            <w:tcW w:w="2232" w:type="dxa"/>
            <w:vAlign w:val="center"/>
          </w:tcPr>
          <w:p w14:paraId="7C024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个人版施工计划填报快照</w:t>
            </w:r>
          </w:p>
        </w:tc>
        <w:tc>
          <w:tcPr>
            <w:tcW w:w="3485" w:type="dxa"/>
            <w:vAlign w:val="center"/>
          </w:tcPr>
          <w:p w14:paraId="6DF08E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日志日期内有有效进度填报。</w:t>
            </w:r>
          </w:p>
        </w:tc>
        <w:tc>
          <w:tcPr>
            <w:tcW w:w="5328" w:type="dxa"/>
            <w:vAlign w:val="center"/>
          </w:tcPr>
          <w:p w14:paraId="33A5FF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按计划行去重，不按人员重复相加。</w:t>
            </w:r>
          </w:p>
        </w:tc>
        <w:tc>
          <w:tcPr>
            <w:tcW w:w="2131" w:type="dxa"/>
            <w:vAlign w:val="center"/>
          </w:tcPr>
          <w:p w14:paraId="0BA5F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30FAB6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5F58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今日完成任务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P_TODAY_COMPLETED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3570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96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实际完成日期等于日志日期或当日完成率首次达到100%。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8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BD673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F0446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0DDA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P_WEEK_COMPLETE_RATE</w:t>
            </w:r>
          </w:p>
        </w:tc>
        <w:tc>
          <w:tcPr>
            <w:tcW w:w="2232" w:type="dxa"/>
            <w:vAlign w:val="center"/>
          </w:tcPr>
          <w:p w14:paraId="59103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本周计划任务与完成任务</w:t>
            </w:r>
          </w:p>
        </w:tc>
        <w:tc>
          <w:tcPr>
            <w:tcW w:w="3485" w:type="dxa"/>
            <w:vAlign w:val="center"/>
          </w:tcPr>
          <w:p w14:paraId="6AFB2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使用同一计划快照。</w:t>
            </w:r>
          </w:p>
        </w:tc>
        <w:tc>
          <w:tcPr>
            <w:tcW w:w="5328" w:type="dxa"/>
            <w:vAlign w:val="center"/>
          </w:tcPr>
          <w:p w14:paraId="4B8053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截至当日已完成除以本周计划任务乘100%，保留2位。</w:t>
            </w:r>
          </w:p>
        </w:tc>
        <w:tc>
          <w:tcPr>
            <w:tcW w:w="2131" w:type="dxa"/>
            <w:vAlign w:val="center"/>
          </w:tcPr>
          <w:p w14:paraId="00F7D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</w:tr>
      <w:tr w14:paraId="2900348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EB12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本周计划与今日完成语句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22430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上述计划指标和完成工序名称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3891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4F59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系统按固定语句替换数字和工序名称。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C0833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系统预填，可按现场情况调整文字。</w:t>
            </w:r>
          </w:p>
        </w:tc>
      </w:tr>
      <w:tr w14:paraId="42147DA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A82B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现场资源投入语句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P_RESOURCE_DESC</w:t>
            </w:r>
          </w:p>
        </w:tc>
        <w:tc>
          <w:tcPr>
            <w:tcW w:w="2232" w:type="dxa"/>
            <w:vAlign w:val="center"/>
          </w:tcPr>
          <w:p w14:paraId="33C459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人员考勤、设备台账、物联在线、安全和质量业务</w:t>
            </w:r>
          </w:p>
        </w:tc>
        <w:tc>
          <w:tcPr>
            <w:tcW w:w="3485" w:type="dxa"/>
            <w:vAlign w:val="center"/>
          </w:tcPr>
          <w:p w14:paraId="5BBA19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截至日志日期及当日发生数据。</w:t>
            </w:r>
          </w:p>
        </w:tc>
        <w:tc>
          <w:tcPr>
            <w:tcW w:w="5328" w:type="dxa"/>
            <w:vAlign w:val="center"/>
          </w:tcPr>
          <w:p w14:paraId="0AC95B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固定输出管理人员、劳务、普通设备、在线物联、安全问题和质量问题。</w:t>
            </w:r>
          </w:p>
        </w:tc>
        <w:tc>
          <w:tcPr>
            <w:tcW w:w="2131" w:type="dxa"/>
            <w:vAlign w:val="center"/>
          </w:tcPr>
          <w:p w14:paraId="68336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系统预填，可调整文字。</w:t>
            </w:r>
          </w:p>
        </w:tc>
      </w:tr>
    </w:tbl>
    <w:p w14:paraId="124A53C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6155A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5C740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六点三 项目版和个人版本周施工计划执行情况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B163C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2D24FF3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334DC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048D0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84783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EB058F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8A44AF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6D35D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PLAN_SEQ</w:t>
            </w:r>
          </w:p>
        </w:tc>
        <w:tc>
          <w:tcPr>
            <w:tcW w:w="2232" w:type="dxa"/>
            <w:vAlign w:val="center"/>
          </w:tcPr>
          <w:p w14:paraId="4762A1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计划行顺序</w:t>
            </w:r>
          </w:p>
        </w:tc>
        <w:tc>
          <w:tcPr>
            <w:tcW w:w="3485" w:type="dxa"/>
            <w:vAlign w:val="center"/>
          </w:tcPr>
          <w:p w14:paraId="1AAED1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当前日志计划快照。</w:t>
            </w:r>
          </w:p>
        </w:tc>
        <w:tc>
          <w:tcPr>
            <w:tcW w:w="5328" w:type="dxa"/>
            <w:vAlign w:val="center"/>
          </w:tcPr>
          <w:p w14:paraId="1E972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2131" w:type="dxa"/>
            <w:vAlign w:val="center"/>
          </w:tcPr>
          <w:p w14:paraId="65E7B3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系统生成，随增删行重排。</w:t>
            </w:r>
          </w:p>
        </w:tc>
      </w:tr>
      <w:tr w14:paraId="227929C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9E05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42F5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本周施工计划和工序库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A0A0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A82C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初始自动带出，可从工序库改选。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F5E1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可编辑，必填；允许增行和删行。</w:t>
            </w:r>
          </w:p>
        </w:tc>
      </w:tr>
      <w:tr w14:paraId="7AD119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C2A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PLAN_START_DATE</w:t>
            </w:r>
          </w:p>
        </w:tc>
        <w:tc>
          <w:tcPr>
            <w:tcW w:w="2232" w:type="dxa"/>
            <w:vAlign w:val="center"/>
          </w:tcPr>
          <w:p w14:paraId="7FC8C4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本周施工计划</w:t>
            </w:r>
          </w:p>
        </w:tc>
        <w:tc>
          <w:tcPr>
            <w:tcW w:w="3485" w:type="dxa"/>
            <w:vAlign w:val="center"/>
          </w:tcPr>
          <w:p w14:paraId="57D134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vAlign w:val="center"/>
          </w:tcPr>
          <w:p w14:paraId="140BD0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653A9D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3E9FD7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0B41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PLAN_END_DATE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1DE13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本周施工计划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B7AE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A5F0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4E1F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5A0A9D4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7D0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ACTUAL_START_DATE</w:t>
            </w:r>
          </w:p>
        </w:tc>
        <w:tc>
          <w:tcPr>
            <w:tcW w:w="2232" w:type="dxa"/>
            <w:vAlign w:val="center"/>
          </w:tcPr>
          <w:p w14:paraId="332ACE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vAlign w:val="center"/>
          </w:tcPr>
          <w:p w14:paraId="7BA5F3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vAlign w:val="center"/>
          </w:tcPr>
          <w:p w14:paraId="69B44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0589E4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4F73484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05C4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ACTUAL_END_DATE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8103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FB6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AD901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仅显示日期；完成率100%时必须有值。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9FB36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27D6B6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E1FC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PROCESS_COMPLETE_RATE</w:t>
            </w:r>
          </w:p>
        </w:tc>
        <w:tc>
          <w:tcPr>
            <w:tcW w:w="2232" w:type="dxa"/>
            <w:vAlign w:val="center"/>
          </w:tcPr>
          <w:p w14:paraId="4FC72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vAlign w:val="center"/>
          </w:tcPr>
          <w:p w14:paraId="04C90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当前计划行截至日志日期。</w:t>
            </w:r>
          </w:p>
        </w:tc>
        <w:tc>
          <w:tcPr>
            <w:tcW w:w="5328" w:type="dxa"/>
            <w:vAlign w:val="center"/>
          </w:tcPr>
          <w:p w14:paraId="6B0423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2131" w:type="dxa"/>
            <w:vAlign w:val="center"/>
          </w:tcPr>
          <w:p w14:paraId="2B84B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4A34F0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5EBE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TODAY_PROGRESS_NOTE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30E9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当前日志人工说明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F8475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0E119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F7A12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</w:tbl>
    <w:p w14:paraId="1574CE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D27ED1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4E58902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六点四 项目版当日人员投入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4BCC9F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AEAE10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1F6D5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609E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9B4D3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3209EC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5DCB2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AE2B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MP_MANAGER_BOOK</w:t>
            </w:r>
          </w:p>
        </w:tc>
        <w:tc>
          <w:tcPr>
            <w:tcW w:w="2232" w:type="dxa"/>
            <w:vAlign w:val="center"/>
          </w:tcPr>
          <w:p w14:paraId="1F9E37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项目人员台账</w:t>
            </w:r>
          </w:p>
        </w:tc>
        <w:tc>
          <w:tcPr>
            <w:tcW w:w="3485" w:type="dxa"/>
            <w:vAlign w:val="center"/>
          </w:tcPr>
          <w:p w14:paraId="777025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人员类型为项目管理，入场不晚于日志日期且未退场。</w:t>
            </w:r>
          </w:p>
        </w:tc>
        <w:tc>
          <w:tcPr>
            <w:tcW w:w="5328" w:type="dxa"/>
            <w:vAlign w:val="center"/>
          </w:tcPr>
          <w:p w14:paraId="587EA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295C48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7EE0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73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0AA74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164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日志日期有有效到岗记录，人员类型为项目管理。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88E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2BB5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8F6D0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4414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MP_LABOR_BOOK</w:t>
            </w:r>
          </w:p>
        </w:tc>
        <w:tc>
          <w:tcPr>
            <w:tcW w:w="2232" w:type="dxa"/>
            <w:vAlign w:val="center"/>
          </w:tcPr>
          <w:p w14:paraId="3FEFE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劳务人员台账</w:t>
            </w:r>
          </w:p>
        </w:tc>
        <w:tc>
          <w:tcPr>
            <w:tcW w:w="3485" w:type="dxa"/>
            <w:vAlign w:val="center"/>
          </w:tcPr>
          <w:p w14:paraId="503D6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入场不晚于日志日期且未退场。</w:t>
            </w:r>
          </w:p>
        </w:tc>
        <w:tc>
          <w:tcPr>
            <w:tcW w:w="5328" w:type="dxa"/>
            <w:vAlign w:val="center"/>
          </w:tcPr>
          <w:p w14:paraId="32F89B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61F5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DD6148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3DA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16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2F254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日志日期有有效到岗记录，人员类型为劳务。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3590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4B11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4FF75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2481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在册人数合计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MP_TOTAL_BOOK</w:t>
            </w:r>
          </w:p>
        </w:tc>
        <w:tc>
          <w:tcPr>
            <w:tcW w:w="2232" w:type="dxa"/>
            <w:vAlign w:val="center"/>
          </w:tcPr>
          <w:p w14:paraId="43E1A0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上述两类在册人数</w:t>
            </w:r>
          </w:p>
        </w:tc>
        <w:tc>
          <w:tcPr>
            <w:tcW w:w="3485" w:type="dxa"/>
            <w:vAlign w:val="center"/>
          </w:tcPr>
          <w:p w14:paraId="2CAF26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vAlign w:val="center"/>
          </w:tcPr>
          <w:p w14:paraId="762A20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项目管理在册加劳务在册。</w:t>
            </w:r>
          </w:p>
        </w:tc>
        <w:tc>
          <w:tcPr>
            <w:tcW w:w="2131" w:type="dxa"/>
            <w:vAlign w:val="center"/>
          </w:tcPr>
          <w:p w14:paraId="28A552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74DFC6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ADD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今日到岗合计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4DCD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上述两类到岗人数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2592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3A5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项目管理到岗加劳务到岗。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FE9C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18C139E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F33119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D4B862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六点五 项目版班前会情况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E4A71C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2C9C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E7B5A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623558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D6F63B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6DD007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A171D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E2B0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今日班前会场次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MEETING_COUNT</w:t>
            </w:r>
          </w:p>
        </w:tc>
        <w:tc>
          <w:tcPr>
            <w:tcW w:w="2232" w:type="dxa"/>
            <w:vAlign w:val="center"/>
          </w:tcPr>
          <w:p w14:paraId="416860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11EF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会议日期等于日志日期，状态有效。</w:t>
            </w:r>
          </w:p>
        </w:tc>
        <w:tc>
          <w:tcPr>
            <w:tcW w:w="5328" w:type="dxa"/>
            <w:vAlign w:val="center"/>
          </w:tcPr>
          <w:p w14:paraId="6A63B7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按会议主键去重。</w:t>
            </w:r>
          </w:p>
        </w:tc>
        <w:tc>
          <w:tcPr>
            <w:tcW w:w="2131" w:type="dxa"/>
            <w:vAlign w:val="center"/>
          </w:tcPr>
          <w:p w14:paraId="71335A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4400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27C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覆盖作业班组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AC21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班前会与班组关联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0485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A668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按班组主键去重。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47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4A2F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F9D1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涉及单位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MEETING_ORG_COUNT</w:t>
            </w:r>
          </w:p>
        </w:tc>
        <w:tc>
          <w:tcPr>
            <w:tcW w:w="2232" w:type="dxa"/>
            <w:vAlign w:val="center"/>
          </w:tcPr>
          <w:p w14:paraId="62E379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班前会与单位关联</w:t>
            </w:r>
          </w:p>
        </w:tc>
        <w:tc>
          <w:tcPr>
            <w:tcW w:w="3485" w:type="dxa"/>
            <w:vAlign w:val="center"/>
          </w:tcPr>
          <w:p w14:paraId="6E70A3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vAlign w:val="center"/>
          </w:tcPr>
          <w:p w14:paraId="0CBF4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按单位主键去重。</w:t>
            </w:r>
          </w:p>
        </w:tc>
        <w:tc>
          <w:tcPr>
            <w:tcW w:w="2131" w:type="dxa"/>
            <w:vAlign w:val="center"/>
          </w:tcPr>
          <w:p w14:paraId="097875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21FB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B4A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BFF0F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班前会签到记录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94C8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仅计已签到人员，排除未签到。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CD93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同一会议同一人员只计一次。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5CB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498B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BD75E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MEETING_NAME</w:t>
            </w:r>
          </w:p>
        </w:tc>
        <w:tc>
          <w:tcPr>
            <w:tcW w:w="2232" w:type="dxa"/>
            <w:vAlign w:val="center"/>
          </w:tcPr>
          <w:p w14:paraId="6FE317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</w:t>
            </w:r>
          </w:p>
        </w:tc>
        <w:tc>
          <w:tcPr>
            <w:tcW w:w="3485" w:type="dxa"/>
            <w:vAlign w:val="center"/>
          </w:tcPr>
          <w:p w14:paraId="685B69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当日有效会议。</w:t>
            </w:r>
          </w:p>
        </w:tc>
        <w:tc>
          <w:tcPr>
            <w:tcW w:w="5328" w:type="dxa"/>
            <w:vAlign w:val="center"/>
          </w:tcPr>
          <w:p w14:paraId="7B4DD7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逐场输出。</w:t>
            </w:r>
          </w:p>
        </w:tc>
        <w:tc>
          <w:tcPr>
            <w:tcW w:w="2131" w:type="dxa"/>
            <w:vAlign w:val="center"/>
          </w:tcPr>
          <w:p w14:paraId="14551C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4A71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BADED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C778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班前会班组关联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227A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569E0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输出班组名称快照。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75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922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F36B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MEETING_ORG_NAME</w:t>
            </w:r>
          </w:p>
        </w:tc>
        <w:tc>
          <w:tcPr>
            <w:tcW w:w="2232" w:type="dxa"/>
            <w:vAlign w:val="center"/>
          </w:tcPr>
          <w:p w14:paraId="6887C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班前会单位关联</w:t>
            </w:r>
          </w:p>
        </w:tc>
        <w:tc>
          <w:tcPr>
            <w:tcW w:w="3485" w:type="dxa"/>
            <w:vAlign w:val="center"/>
          </w:tcPr>
          <w:p w14:paraId="3AC1A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40867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vAlign w:val="center"/>
          </w:tcPr>
          <w:p w14:paraId="20AD31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27861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7B89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班组长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TEAM_LEADER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6713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班组档案与会议快照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2D7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8FBB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优先取会议快照，缺失再取当日有效班组长。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B88C7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714CF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D1D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MEETING_INITIATOR</w:t>
            </w:r>
          </w:p>
        </w:tc>
        <w:tc>
          <w:tcPr>
            <w:tcW w:w="2232" w:type="dxa"/>
            <w:vAlign w:val="center"/>
          </w:tcPr>
          <w:p w14:paraId="395C10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</w:t>
            </w:r>
          </w:p>
        </w:tc>
        <w:tc>
          <w:tcPr>
            <w:tcW w:w="3485" w:type="dxa"/>
            <w:vAlign w:val="center"/>
          </w:tcPr>
          <w:p w14:paraId="4D2ABA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02D575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输出发起人姓名。</w:t>
            </w:r>
          </w:p>
        </w:tc>
        <w:tc>
          <w:tcPr>
            <w:tcW w:w="2131" w:type="dxa"/>
            <w:vAlign w:val="center"/>
          </w:tcPr>
          <w:p w14:paraId="247FEA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71DC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A7F9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MEETING_ATTENDEE_NUMBER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F416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签到记录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05AC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当前会议仅计已签到人员。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04A9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5EB6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F1767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5D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会议纪要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MEETING_SUMMARY</w:t>
            </w:r>
          </w:p>
        </w:tc>
        <w:tc>
          <w:tcPr>
            <w:tcW w:w="2232" w:type="dxa"/>
            <w:vAlign w:val="center"/>
          </w:tcPr>
          <w:p w14:paraId="70EFA7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</w:t>
            </w:r>
          </w:p>
        </w:tc>
        <w:tc>
          <w:tcPr>
            <w:tcW w:w="3485" w:type="dxa"/>
            <w:vAlign w:val="center"/>
          </w:tcPr>
          <w:p w14:paraId="2DEB1D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69025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输出会议纪要文本；不输出影像资料。</w:t>
            </w:r>
          </w:p>
        </w:tc>
        <w:tc>
          <w:tcPr>
            <w:tcW w:w="2131" w:type="dxa"/>
            <w:vAlign w:val="center"/>
          </w:tcPr>
          <w:p w14:paraId="7E2D0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73C351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EA9B1D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AC6337C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六点六 项目版普通设备情况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E27E4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870A7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A3B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1BE6F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4FC5D8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75D2E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FA12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FDD0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设备分类</w:t>
            </w:r>
          </w:p>
        </w:tc>
        <w:tc>
          <w:tcPr>
            <w:tcW w:w="2232" w:type="dxa"/>
            <w:vAlign w:val="center"/>
          </w:tcPr>
          <w:p w14:paraId="4B0A53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vAlign w:val="center"/>
          </w:tcPr>
          <w:p w14:paraId="4FB1F6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设备分类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字典值匹配</w:t>
            </w:r>
          </w:p>
        </w:tc>
        <w:tc>
          <w:tcPr>
            <w:tcW w:w="5328" w:type="dxa"/>
            <w:vAlign w:val="center"/>
          </w:tcPr>
          <w:p w14:paraId="4FC2D5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73D827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起重设备 截至当日在用设备数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设备台账与运行状态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上述设备且截止时状态为在用。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6699D59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DBC09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2F8ABB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六点七 项目版物联设备运行情况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476ED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88417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68428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E73B6E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C04152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3804222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3AF855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67A6F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IOT_DEEP_FOUNDATION_TOTAL</w:t>
            </w:r>
          </w:p>
        </w:tc>
        <w:tc>
          <w:tcPr>
            <w:tcW w:w="2232" w:type="dxa"/>
            <w:vAlign w:val="center"/>
          </w:tcPr>
          <w:p w14:paraId="449945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60043C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A0C33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2A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86C96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926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ED108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029A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0FBC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8D62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0324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1A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IOT_DEEP_FOUNDATION_ALARM</w:t>
            </w:r>
          </w:p>
        </w:tc>
        <w:tc>
          <w:tcPr>
            <w:tcW w:w="2232" w:type="dxa"/>
            <w:vAlign w:val="center"/>
          </w:tcPr>
          <w:p w14:paraId="3B15C0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4AD3DA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A627B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C44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B8B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D88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DB9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C5AD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AF0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CB4C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139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024B9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IOT_FACE_TOTAL</w:t>
            </w:r>
          </w:p>
        </w:tc>
        <w:tc>
          <w:tcPr>
            <w:tcW w:w="2232" w:type="dxa"/>
            <w:vAlign w:val="center"/>
          </w:tcPr>
          <w:p w14:paraId="2E23B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0E192B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CE8DC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447298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E2B51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B7C1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0C80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F477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CEB5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0392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FB08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7952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IOT_FACE_ALARM</w:t>
            </w:r>
          </w:p>
        </w:tc>
        <w:tc>
          <w:tcPr>
            <w:tcW w:w="2232" w:type="dxa"/>
            <w:vAlign w:val="center"/>
          </w:tcPr>
          <w:p w14:paraId="19BEFD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14C2A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94A67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42B839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EC58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D3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8A7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17C6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574C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E397D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87C13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0CC9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IOT_TOWER_CRANE_TOTAL</w:t>
            </w:r>
          </w:p>
        </w:tc>
        <w:tc>
          <w:tcPr>
            <w:tcW w:w="2232" w:type="dxa"/>
            <w:vAlign w:val="center"/>
          </w:tcPr>
          <w:p w14:paraId="4E17A3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376F0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70B15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C684C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207BC6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24B6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D4C6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EB30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4A16B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05C1E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217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1479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IOT_TOWER_CRANE_ALARM</w:t>
            </w:r>
          </w:p>
        </w:tc>
        <w:tc>
          <w:tcPr>
            <w:tcW w:w="2232" w:type="dxa"/>
            <w:vAlign w:val="center"/>
          </w:tcPr>
          <w:p w14:paraId="01EFA2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375601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88CF4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A2740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E0E213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3269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2CE2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A33E9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208D9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D071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DF0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79978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IOT_HOIST_TOTAL</w:t>
            </w:r>
          </w:p>
        </w:tc>
        <w:tc>
          <w:tcPr>
            <w:tcW w:w="2232" w:type="dxa"/>
            <w:vAlign w:val="center"/>
          </w:tcPr>
          <w:p w14:paraId="5AC53C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195D8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44625D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3F7734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174FE19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4763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6CE2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AE36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34A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91B0B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691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FF1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IOT_HOIST_ALARM</w:t>
            </w:r>
          </w:p>
        </w:tc>
        <w:tc>
          <w:tcPr>
            <w:tcW w:w="2232" w:type="dxa"/>
            <w:vAlign w:val="center"/>
          </w:tcPr>
          <w:p w14:paraId="48488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67609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AD4EA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51CDCD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2FAF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F5D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B122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0D4F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540D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F92C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0F5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806A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IOT_CURING_ROOM_TOTAL</w:t>
            </w:r>
          </w:p>
        </w:tc>
        <w:tc>
          <w:tcPr>
            <w:tcW w:w="2232" w:type="dxa"/>
            <w:vAlign w:val="center"/>
          </w:tcPr>
          <w:p w14:paraId="4F7ECD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2B819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3F9C2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14F4F5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F9938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DDC80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C2AA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39B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DDD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BBB1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41E7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875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IOT_CURING_ROOM_ALARM</w:t>
            </w:r>
          </w:p>
        </w:tc>
        <w:tc>
          <w:tcPr>
            <w:tcW w:w="2232" w:type="dxa"/>
            <w:vAlign w:val="center"/>
          </w:tcPr>
          <w:p w14:paraId="4E793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07F468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EBF06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72354B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0F1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70668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15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408B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EB42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04CE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F2C1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D1D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IOT_VEHICLE_TOTAL</w:t>
            </w:r>
          </w:p>
        </w:tc>
        <w:tc>
          <w:tcPr>
            <w:tcW w:w="2232" w:type="dxa"/>
            <w:vAlign w:val="center"/>
          </w:tcPr>
          <w:p w14:paraId="1FACFB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77120A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6D5A2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61390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0111BE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5007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CFF5B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3358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0984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F0BE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78303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8472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IOT_VEHICLE_ALARM</w:t>
            </w:r>
          </w:p>
        </w:tc>
        <w:tc>
          <w:tcPr>
            <w:tcW w:w="2232" w:type="dxa"/>
            <w:vAlign w:val="center"/>
          </w:tcPr>
          <w:p w14:paraId="0F77D3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758EC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C7D88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1D446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9DD6E1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C332C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AED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ABEA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28FCA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165D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099A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4D6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IOT_SMART_WATER_TOTAL</w:t>
            </w:r>
          </w:p>
        </w:tc>
        <w:tc>
          <w:tcPr>
            <w:tcW w:w="2232" w:type="dxa"/>
            <w:vAlign w:val="center"/>
          </w:tcPr>
          <w:p w14:paraId="4AF0DC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025D7C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82205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B2403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4F400B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CAA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5864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D92D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FD2F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0B54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A24F29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CA4C2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IOT_SMART_WATER_ALARM</w:t>
            </w:r>
          </w:p>
        </w:tc>
        <w:tc>
          <w:tcPr>
            <w:tcW w:w="2232" w:type="dxa"/>
            <w:vAlign w:val="center"/>
          </w:tcPr>
          <w:p w14:paraId="3EBD09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156B6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B06E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297CA0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94C1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42208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3A3A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6907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7B49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3038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C1A71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9F35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IOT_SMART_ELECTRIC_TOTAL</w:t>
            </w:r>
          </w:p>
        </w:tc>
        <w:tc>
          <w:tcPr>
            <w:tcW w:w="2232" w:type="dxa"/>
            <w:vAlign w:val="center"/>
          </w:tcPr>
          <w:p w14:paraId="6877C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62F7A3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5032E5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7EB8D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361FC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20EE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124E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3256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6391D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DB34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4D57F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195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IOT_SMART_ELECTRIC_ALARM</w:t>
            </w:r>
          </w:p>
        </w:tc>
        <w:tc>
          <w:tcPr>
            <w:tcW w:w="2232" w:type="dxa"/>
            <w:vAlign w:val="center"/>
          </w:tcPr>
          <w:p w14:paraId="6F38F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31D09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06618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05B8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BE1E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6998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AC3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CBA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14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5F7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DD73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4BD9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IOT_ENVIRONMENT_TOTAL</w:t>
            </w:r>
          </w:p>
        </w:tc>
        <w:tc>
          <w:tcPr>
            <w:tcW w:w="2232" w:type="dxa"/>
            <w:vAlign w:val="center"/>
          </w:tcPr>
          <w:p w14:paraId="09CCC9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5B898E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28F3EF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5F947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72E932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EA3F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7445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5599E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91FD8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60E0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BBB31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62BA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IOT_ENVIRONMENT_ALARM</w:t>
            </w:r>
          </w:p>
        </w:tc>
        <w:tc>
          <w:tcPr>
            <w:tcW w:w="2232" w:type="dxa"/>
            <w:vAlign w:val="center"/>
          </w:tcPr>
          <w:p w14:paraId="271994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057DDD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FB94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9EC2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78A00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3887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66402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8EEAD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67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17E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7093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1CFD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IOT_SCALE_TOTAL</w:t>
            </w:r>
          </w:p>
        </w:tc>
        <w:tc>
          <w:tcPr>
            <w:tcW w:w="2232" w:type="dxa"/>
            <w:vAlign w:val="center"/>
          </w:tcPr>
          <w:p w14:paraId="5C918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2ADC0F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1329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1B58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D0286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FFD6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D467C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CFE37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77B6C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81367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C2737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A6F8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IOT_SCALE_ALARM</w:t>
            </w:r>
          </w:p>
        </w:tc>
        <w:tc>
          <w:tcPr>
            <w:tcW w:w="2232" w:type="dxa"/>
            <w:vAlign w:val="center"/>
          </w:tcPr>
          <w:p w14:paraId="4FF09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6B7D09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4A41F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1470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1169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63F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05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E2C81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19A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6828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FA22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0A3D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IOT_TOTAL IOT_ONLINE IOT_ALARM IOT_OPEN_ALARM</w:t>
            </w:r>
          </w:p>
        </w:tc>
        <w:tc>
          <w:tcPr>
            <w:tcW w:w="2232" w:type="dxa"/>
            <w:vAlign w:val="center"/>
          </w:tcPr>
          <w:p w14:paraId="1F7AE1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当前日志未隐藏的物联设备行</w:t>
            </w:r>
          </w:p>
        </w:tc>
        <w:tc>
          <w:tcPr>
            <w:tcW w:w="3485" w:type="dxa"/>
            <w:vAlign w:val="center"/>
          </w:tcPr>
          <w:p w14:paraId="7226A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同一日志快照。</w:t>
            </w:r>
          </w:p>
        </w:tc>
        <w:tc>
          <w:tcPr>
            <w:tcW w:w="5328" w:type="dxa"/>
            <w:vAlign w:val="center"/>
          </w:tcPr>
          <w:p w14:paraId="76D9D1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删除某行仅隐藏该日志行并实时重算合计，不删除源业务数据。</w:t>
            </w:r>
          </w:p>
        </w:tc>
        <w:tc>
          <w:tcPr>
            <w:tcW w:w="2131" w:type="dxa"/>
            <w:vAlign w:val="center"/>
          </w:tcPr>
          <w:p w14:paraId="31EC35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合计只读。</w:t>
            </w:r>
          </w:p>
        </w:tc>
      </w:tr>
      <w:tr w14:paraId="3886CC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FDC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ALARM_SEQ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2E1E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告警明细排序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C311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当日告警事件。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ED8B9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连续编号。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8EBC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3F078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4D589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告警设备类型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ALARM_DEVICE_TYPE</w:t>
            </w:r>
          </w:p>
        </w:tc>
        <w:tc>
          <w:tcPr>
            <w:tcW w:w="2232" w:type="dxa"/>
            <w:vAlign w:val="center"/>
          </w:tcPr>
          <w:p w14:paraId="7B26E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设备台账与告警事件</w:t>
            </w:r>
          </w:p>
        </w:tc>
        <w:tc>
          <w:tcPr>
            <w:tcW w:w="3485" w:type="dxa"/>
            <w:vAlign w:val="center"/>
          </w:tcPr>
          <w:p w14:paraId="3235CD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当前告警。</w:t>
            </w:r>
          </w:p>
        </w:tc>
        <w:tc>
          <w:tcPr>
            <w:tcW w:w="5328" w:type="dxa"/>
            <w:vAlign w:val="center"/>
          </w:tcPr>
          <w:p w14:paraId="2414C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映射设备类型名称。</w:t>
            </w:r>
          </w:p>
        </w:tc>
        <w:tc>
          <w:tcPr>
            <w:tcW w:w="2131" w:type="dxa"/>
            <w:vAlign w:val="center"/>
          </w:tcPr>
          <w:p w14:paraId="39B798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27456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BCF4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D0687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4300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按设备类型和告警内容分组。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F06D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同组事件计数。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DA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FA02C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EA0B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ALARM_CONTENT</w:t>
            </w:r>
          </w:p>
        </w:tc>
        <w:tc>
          <w:tcPr>
            <w:tcW w:w="2232" w:type="dxa"/>
            <w:vAlign w:val="center"/>
          </w:tcPr>
          <w:p w14:paraId="75607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vAlign w:val="center"/>
          </w:tcPr>
          <w:p w14:paraId="4464B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当日有效告警。</w:t>
            </w:r>
          </w:p>
        </w:tc>
        <w:tc>
          <w:tcPr>
            <w:tcW w:w="5328" w:type="dxa"/>
            <w:vAlign w:val="center"/>
          </w:tcPr>
          <w:p w14:paraId="60C974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同类原因去重后用顿号或分号拼接。</w:t>
            </w:r>
          </w:p>
        </w:tc>
        <w:tc>
          <w:tcPr>
            <w:tcW w:w="2131" w:type="dxa"/>
            <w:vAlign w:val="center"/>
          </w:tcPr>
          <w:p w14:paraId="39B1B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6722239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07420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6B2F708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六点八 项目版设备运维管理情况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78337D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4D063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06F599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80F8EC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22B6E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EFCF4B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3CFA9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29A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OM_MAINTENANCE_DUE</w:t>
            </w:r>
          </w:p>
        </w:tc>
        <w:tc>
          <w:tcPr>
            <w:tcW w:w="2232" w:type="dxa"/>
            <w:vAlign w:val="center"/>
          </w:tcPr>
          <w:p w14:paraId="73332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设备运维计划与任务</w:t>
            </w:r>
          </w:p>
        </w:tc>
        <w:tc>
          <w:tcPr>
            <w:tcW w:w="3485" w:type="dxa"/>
            <w:vAlign w:val="center"/>
          </w:tcPr>
          <w:p w14:paraId="6A48F4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35FDE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658C9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053E0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68EC0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E311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1C4A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4415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1892E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5E008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AC33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OM_MAINTENANCE_TODO</w:t>
            </w:r>
          </w:p>
        </w:tc>
        <w:tc>
          <w:tcPr>
            <w:tcW w:w="2232" w:type="dxa"/>
            <w:vAlign w:val="center"/>
          </w:tcPr>
          <w:p w14:paraId="06EA11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设备运维任务状态</w:t>
            </w:r>
          </w:p>
        </w:tc>
        <w:tc>
          <w:tcPr>
            <w:tcW w:w="3485" w:type="dxa"/>
            <w:vAlign w:val="center"/>
          </w:tcPr>
          <w:p w14:paraId="24E990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7E3AB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06A8D9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754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EB36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FB96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D069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C36A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61FE3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2155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625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OM_INSPECTION_TEST_DUE</w:t>
            </w:r>
          </w:p>
        </w:tc>
        <w:tc>
          <w:tcPr>
            <w:tcW w:w="2232" w:type="dxa"/>
            <w:vAlign w:val="center"/>
          </w:tcPr>
          <w:p w14:paraId="2C4B6C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设备运维计划与任务</w:t>
            </w:r>
          </w:p>
        </w:tc>
        <w:tc>
          <w:tcPr>
            <w:tcW w:w="3485" w:type="dxa"/>
            <w:vAlign w:val="center"/>
          </w:tcPr>
          <w:p w14:paraId="53A73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2CFED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3B3B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5560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751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D7B4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D91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57C7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3D63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B7526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6EB5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OM_INSPECTION_TEST_TODO</w:t>
            </w:r>
          </w:p>
        </w:tc>
        <w:tc>
          <w:tcPr>
            <w:tcW w:w="2232" w:type="dxa"/>
            <w:vAlign w:val="center"/>
          </w:tcPr>
          <w:p w14:paraId="3C417E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设备运维任务状态</w:t>
            </w:r>
          </w:p>
        </w:tc>
        <w:tc>
          <w:tcPr>
            <w:tcW w:w="3485" w:type="dxa"/>
            <w:vAlign w:val="center"/>
          </w:tcPr>
          <w:p w14:paraId="71BB62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4367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22A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868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3F9E4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DACE1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F93D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879C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E44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C5B45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B24C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OM_PATROL_DUE</w:t>
            </w:r>
          </w:p>
        </w:tc>
        <w:tc>
          <w:tcPr>
            <w:tcW w:w="2232" w:type="dxa"/>
            <w:vAlign w:val="center"/>
          </w:tcPr>
          <w:p w14:paraId="3C60BC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设备运维计划与任务</w:t>
            </w:r>
          </w:p>
        </w:tc>
        <w:tc>
          <w:tcPr>
            <w:tcW w:w="3485" w:type="dxa"/>
            <w:vAlign w:val="center"/>
          </w:tcPr>
          <w:p w14:paraId="3E7534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55C18E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724705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B3C55B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DC2B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9AE1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5B09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696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9E829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404A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0428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OM_PATROL_TODO</w:t>
            </w:r>
          </w:p>
        </w:tc>
        <w:tc>
          <w:tcPr>
            <w:tcW w:w="2232" w:type="dxa"/>
            <w:vAlign w:val="center"/>
          </w:tcPr>
          <w:p w14:paraId="1D18B7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设备运维任务状态</w:t>
            </w:r>
          </w:p>
        </w:tc>
        <w:tc>
          <w:tcPr>
            <w:tcW w:w="3485" w:type="dxa"/>
            <w:vAlign w:val="center"/>
          </w:tcPr>
          <w:p w14:paraId="238164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3C9B34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35DA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4DBC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B40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95E8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B25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EE26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90F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A4A1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5CA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OM_HAZARD_RECTIFICATION_DUE</w:t>
            </w:r>
          </w:p>
        </w:tc>
        <w:tc>
          <w:tcPr>
            <w:tcW w:w="2232" w:type="dxa"/>
            <w:vAlign w:val="center"/>
          </w:tcPr>
          <w:p w14:paraId="120F8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3EE7A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整改截止日志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44D19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0F4051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AFE63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45D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13E6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978B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1CA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0620F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E8EF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C8D9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OM_HAZARD_RECTIFICATION_TODO</w:t>
            </w:r>
          </w:p>
        </w:tc>
        <w:tc>
          <w:tcPr>
            <w:tcW w:w="2232" w:type="dxa"/>
            <w:vAlign w:val="center"/>
          </w:tcPr>
          <w:p w14:paraId="63D47E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7C7FB2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CCB56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53F957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19B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71E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D7E2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2F11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123D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9C02C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D620F8D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6551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4923A4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六点九 项目版物资收发及检验情况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D9556C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FCED9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E92B29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8F8B6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73B386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08D095C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3AE13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4E89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MAT_IN_COUNT</w:t>
            </w:r>
          </w:p>
        </w:tc>
        <w:tc>
          <w:tcPr>
            <w:tcW w:w="2232" w:type="dxa"/>
            <w:vAlign w:val="center"/>
          </w:tcPr>
          <w:p w14:paraId="602C1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物资入库单</w:t>
            </w:r>
          </w:p>
        </w:tc>
        <w:tc>
          <w:tcPr>
            <w:tcW w:w="3485" w:type="dxa"/>
            <w:vAlign w:val="center"/>
          </w:tcPr>
          <w:p w14:paraId="39F8D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vAlign w:val="center"/>
          </w:tcPr>
          <w:p w14:paraId="22411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565A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0C3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F7A8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MAT_WEIGH_COUNT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AE657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55C5F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C78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26F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9A62F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B5B36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MAT_OUT_COUNT</w:t>
            </w:r>
          </w:p>
        </w:tc>
        <w:tc>
          <w:tcPr>
            <w:tcW w:w="2232" w:type="dxa"/>
            <w:vAlign w:val="center"/>
          </w:tcPr>
          <w:p w14:paraId="19716B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物资出库单</w:t>
            </w:r>
          </w:p>
        </w:tc>
        <w:tc>
          <w:tcPr>
            <w:tcW w:w="3485" w:type="dxa"/>
            <w:vAlign w:val="center"/>
          </w:tcPr>
          <w:p w14:paraId="340F55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vAlign w:val="center"/>
          </w:tcPr>
          <w:p w14:paraId="75B3CC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16B892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8FAC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E40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MAT_RETURN_COUNT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AD6B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4A80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0FB6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8067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2F85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22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MAT_INSPECTION_COUNT</w:t>
            </w:r>
          </w:p>
        </w:tc>
        <w:tc>
          <w:tcPr>
            <w:tcW w:w="2232" w:type="dxa"/>
            <w:vAlign w:val="center"/>
          </w:tcPr>
          <w:p w14:paraId="4447F3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</w:t>
            </w:r>
          </w:p>
        </w:tc>
        <w:tc>
          <w:tcPr>
            <w:tcW w:w="3485" w:type="dxa"/>
            <w:vAlign w:val="center"/>
          </w:tcPr>
          <w:p w14:paraId="1D98CD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vAlign w:val="center"/>
          </w:tcPr>
          <w:p w14:paraId="6B0F31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FF91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75EF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B2F9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检验合格数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MAT_PASS_COUNT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819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BFC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104D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34F5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B894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279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MAT_BIZ_TYPE</w:t>
            </w:r>
          </w:p>
        </w:tc>
        <w:tc>
          <w:tcPr>
            <w:tcW w:w="2232" w:type="dxa"/>
            <w:vAlign w:val="center"/>
          </w:tcPr>
          <w:p w14:paraId="7BD3A1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59C3B2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2C2365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541140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B9AA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D85E8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686A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2AF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761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EB17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F42E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5EA0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MAT_SPEC</w:t>
            </w:r>
          </w:p>
        </w:tc>
        <w:tc>
          <w:tcPr>
            <w:tcW w:w="2232" w:type="dxa"/>
            <w:vAlign w:val="center"/>
          </w:tcPr>
          <w:p w14:paraId="0115B3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0021C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3CD8E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2CC58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0F3E0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A185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MAT_UNIT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4E6D8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D5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36C5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4731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55025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71D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MAT_QTY</w:t>
            </w:r>
          </w:p>
        </w:tc>
        <w:tc>
          <w:tcPr>
            <w:tcW w:w="2232" w:type="dxa"/>
            <w:vAlign w:val="center"/>
          </w:tcPr>
          <w:p w14:paraId="10607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73D618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622555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02B6CA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D5077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406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供应商或领用单位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MAT_PARTNER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AD092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2D56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E9E7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3CD8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E7F7D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B72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MAT_BIZ_DATE</w:t>
            </w:r>
          </w:p>
        </w:tc>
        <w:tc>
          <w:tcPr>
            <w:tcW w:w="2232" w:type="dxa"/>
            <w:vAlign w:val="center"/>
          </w:tcPr>
          <w:p w14:paraId="26A3C6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D8734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4BC348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3BE959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3DE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FAB2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AA34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159F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7C19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C9E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F1FF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7709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INSPECT_MAT_SPEC</w:t>
            </w:r>
          </w:p>
        </w:tc>
        <w:tc>
          <w:tcPr>
            <w:tcW w:w="2232" w:type="dxa"/>
            <w:vAlign w:val="center"/>
          </w:tcPr>
          <w:p w14:paraId="53891F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vAlign w:val="center"/>
          </w:tcPr>
          <w:p w14:paraId="259662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0E49A0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1AE67B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6466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FCCF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INSPECT_QTY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A6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0B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C346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38A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833B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B97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INSPECT_RESULT</w:t>
            </w:r>
          </w:p>
        </w:tc>
        <w:tc>
          <w:tcPr>
            <w:tcW w:w="2232" w:type="dxa"/>
            <w:vAlign w:val="center"/>
          </w:tcPr>
          <w:p w14:paraId="233C8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vAlign w:val="center"/>
          </w:tcPr>
          <w:p w14:paraId="70F887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74F3A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A0CF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BB14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3321B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16BA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004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F80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9ACE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768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01D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INSPECT_DATE</w:t>
            </w:r>
          </w:p>
        </w:tc>
        <w:tc>
          <w:tcPr>
            <w:tcW w:w="2232" w:type="dxa"/>
            <w:vAlign w:val="center"/>
          </w:tcPr>
          <w:p w14:paraId="371CB5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vAlign w:val="center"/>
          </w:tcPr>
          <w:p w14:paraId="6D7193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5C2D05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B54D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039923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83EC1E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FFC663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 项目版质量检查整改及处罚情况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90593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5BADFA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BC6FBE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4C0D59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0DFFFA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4C439AD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FDDEF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9C4B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Q_CHECK_COUNT</w:t>
            </w:r>
          </w:p>
        </w:tc>
        <w:tc>
          <w:tcPr>
            <w:tcW w:w="2232" w:type="dxa"/>
            <w:vAlign w:val="center"/>
          </w:tcPr>
          <w:p w14:paraId="44A205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67D3B9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740A5C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C093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A4C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339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3CF53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53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1788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DA55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9162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A06A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Q_ORDER_COUNT</w:t>
            </w:r>
          </w:p>
        </w:tc>
        <w:tc>
          <w:tcPr>
            <w:tcW w:w="2232" w:type="dxa"/>
            <w:vAlign w:val="center"/>
          </w:tcPr>
          <w:p w14:paraId="3512C0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3D64C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37C0F7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7E2F62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9BCD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EFF8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D19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F80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0B51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C31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DBF9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88A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Q_CLOSE_COUNT</w:t>
            </w:r>
          </w:p>
        </w:tc>
        <w:tc>
          <w:tcPr>
            <w:tcW w:w="2232" w:type="dxa"/>
            <w:vAlign w:val="center"/>
          </w:tcPr>
          <w:p w14:paraId="324888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343783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1FE0D8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53484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0B10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4C2C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2E06D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4AEE7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FEBF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6FB9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8D7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A656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Q_OPEN_COUNT</w:t>
            </w:r>
          </w:p>
        </w:tc>
        <w:tc>
          <w:tcPr>
            <w:tcW w:w="2232" w:type="dxa"/>
            <w:vAlign w:val="center"/>
          </w:tcPr>
          <w:p w14:paraId="3D715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4D2B2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26D34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20E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4F61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7F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A73EB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D51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D51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BB352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59D1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D6A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Q_ORDER_NO</w:t>
            </w:r>
          </w:p>
        </w:tc>
        <w:tc>
          <w:tcPr>
            <w:tcW w:w="2232" w:type="dxa"/>
            <w:vAlign w:val="center"/>
          </w:tcPr>
          <w:p w14:paraId="410298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03F3C5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7D0458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C80F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84A3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B059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E060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54D3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21E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2591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BE91C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0435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Q_ORDER_ISSUE_COUNT</w:t>
            </w:r>
          </w:p>
        </w:tc>
        <w:tc>
          <w:tcPr>
            <w:tcW w:w="2232" w:type="dxa"/>
            <w:vAlign w:val="center"/>
          </w:tcPr>
          <w:p w14:paraId="452F9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20CA9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36254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03CC70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63DC0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9F6C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EC85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AB1C6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FD020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7D00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587AA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8205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Q_RECTIFY_OWNER</w:t>
            </w:r>
          </w:p>
        </w:tc>
        <w:tc>
          <w:tcPr>
            <w:tcW w:w="2232" w:type="dxa"/>
            <w:vAlign w:val="center"/>
          </w:tcPr>
          <w:p w14:paraId="17797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13C53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63533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DF23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F1F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2D9D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D7BA5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B7C23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27A7B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80B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8AA6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7CA6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Q_ORDER_STATUS</w:t>
            </w:r>
          </w:p>
        </w:tc>
        <w:tc>
          <w:tcPr>
            <w:tcW w:w="2232" w:type="dxa"/>
            <w:vAlign w:val="center"/>
          </w:tcPr>
          <w:p w14:paraId="7169DB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0D6ED6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5F7A35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AFBE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B03B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AD11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Q_REVIEW_ORDER_NO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8B463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76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97E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843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F8BF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DC8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Q_REVIEW_ISSUE_COUNT</w:t>
            </w:r>
          </w:p>
        </w:tc>
        <w:tc>
          <w:tcPr>
            <w:tcW w:w="2232" w:type="dxa"/>
            <w:vAlign w:val="center"/>
          </w:tcPr>
          <w:p w14:paraId="132F6D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61ED3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AED85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CBEC2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6730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841D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E01C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BA0FD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906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4310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3A436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D444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Q_RECTIFIER</w:t>
            </w:r>
          </w:p>
        </w:tc>
        <w:tc>
          <w:tcPr>
            <w:tcW w:w="2232" w:type="dxa"/>
            <w:vAlign w:val="center"/>
          </w:tcPr>
          <w:p w14:paraId="32F50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60EA8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15F2A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3747ED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6F17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E659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3F10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716B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1CD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114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7CFCF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153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Q_REVIEWER</w:t>
            </w:r>
          </w:p>
        </w:tc>
        <w:tc>
          <w:tcPr>
            <w:tcW w:w="2232" w:type="dxa"/>
            <w:vAlign w:val="center"/>
          </w:tcPr>
          <w:p w14:paraId="42CA4D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682987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711E00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A24DA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B1A3E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A3F8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941F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2365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49B6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5F4D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8879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F560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Q_IS_CLOSED</w:t>
            </w:r>
          </w:p>
        </w:tc>
        <w:tc>
          <w:tcPr>
            <w:tcW w:w="2232" w:type="dxa"/>
            <w:vAlign w:val="center"/>
          </w:tcPr>
          <w:p w14:paraId="593A33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0B91E5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302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5D6ED1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9D97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A6898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AA13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DFB8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4EE3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8AD1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8407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5CAF3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Q_PENALTY_OBJECT</w:t>
            </w:r>
          </w:p>
        </w:tc>
        <w:tc>
          <w:tcPr>
            <w:tcW w:w="2232" w:type="dxa"/>
            <w:vAlign w:val="center"/>
          </w:tcPr>
          <w:p w14:paraId="0D7121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7268EC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F312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5539F8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EF04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C81A6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DE30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9FD1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77706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1C7F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2D57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8F6A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Q_PENALTY_AMOUNT</w:t>
            </w:r>
          </w:p>
        </w:tc>
        <w:tc>
          <w:tcPr>
            <w:tcW w:w="2232" w:type="dxa"/>
            <w:vAlign w:val="center"/>
          </w:tcPr>
          <w:p w14:paraId="72E735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44AB1B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285BE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3148C1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3BC3E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28A54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B7FCC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AA89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0863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D645C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4E1D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F563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Q_PENALTY_DATE</w:t>
            </w:r>
          </w:p>
        </w:tc>
        <w:tc>
          <w:tcPr>
            <w:tcW w:w="2232" w:type="dxa"/>
            <w:vAlign w:val="center"/>
          </w:tcPr>
          <w:p w14:paraId="5DF53B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701D0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1FB4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27BAA6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7355D5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86694C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6AD095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六点十一 项目版安全检查及整改情况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1D999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9C728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1C7CD0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FF434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7B78F2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29C96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69F54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82F7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今日安全检查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S_CHECK_COUNT</w:t>
            </w:r>
          </w:p>
        </w:tc>
        <w:tc>
          <w:tcPr>
            <w:tcW w:w="2232" w:type="dxa"/>
            <w:vAlign w:val="center"/>
          </w:tcPr>
          <w:p w14:paraId="4862C1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520EE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0CA7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1BA2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C45BF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73FC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090B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BC9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39B80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589B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64CD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F4A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S_ORDER_COUNT</w:t>
            </w:r>
          </w:p>
        </w:tc>
        <w:tc>
          <w:tcPr>
            <w:tcW w:w="2232" w:type="dxa"/>
            <w:vAlign w:val="center"/>
          </w:tcPr>
          <w:p w14:paraId="486FAF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080FA4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0BA8B3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73FA52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8D9D22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495CD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CC2D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1912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E9B5D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7A3E9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39E9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149FC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S_CLOSE_COUNT</w:t>
            </w:r>
          </w:p>
        </w:tc>
        <w:tc>
          <w:tcPr>
            <w:tcW w:w="2232" w:type="dxa"/>
            <w:vAlign w:val="center"/>
          </w:tcPr>
          <w:p w14:paraId="15820F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49508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04F8F2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157B34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E78FC0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2BD6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今日安全处罚单和金额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558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B2C4D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1BF23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7075E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EB4FC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3838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S_OPEN_COUNT</w:t>
            </w:r>
          </w:p>
        </w:tc>
        <w:tc>
          <w:tcPr>
            <w:tcW w:w="2232" w:type="dxa"/>
            <w:vAlign w:val="center"/>
          </w:tcPr>
          <w:p w14:paraId="51B794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4998DD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696DDD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7A9915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4613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7CEF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B3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425B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EEED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5E3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C54E7B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5BC5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S_ORDER_NO</w:t>
            </w:r>
          </w:p>
        </w:tc>
        <w:tc>
          <w:tcPr>
            <w:tcW w:w="2232" w:type="dxa"/>
            <w:vAlign w:val="center"/>
          </w:tcPr>
          <w:p w14:paraId="3C7D4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03FA2C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69ADFB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36B9C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F719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17EB9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S_CHECK_TYPE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B35D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B3117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C9354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85E54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FD66A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EE7A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S_ORDER_ISSUE_COUNT</w:t>
            </w:r>
          </w:p>
        </w:tc>
        <w:tc>
          <w:tcPr>
            <w:tcW w:w="2232" w:type="dxa"/>
            <w:vAlign w:val="center"/>
          </w:tcPr>
          <w:p w14:paraId="737529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649471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402F25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32366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BC9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C37B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S_RECTIFY_ORG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78DE0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7F830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9E59F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07A3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DA74D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73EE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S_RECTIFY_OWNER</w:t>
            </w:r>
          </w:p>
        </w:tc>
        <w:tc>
          <w:tcPr>
            <w:tcW w:w="2232" w:type="dxa"/>
            <w:vAlign w:val="center"/>
          </w:tcPr>
          <w:p w14:paraId="7CE6FE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2C618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72A95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361A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AC2735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E048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56391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B6A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B6F67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1185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464B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1C9F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S_ORDER_STATUS</w:t>
            </w:r>
          </w:p>
        </w:tc>
        <w:tc>
          <w:tcPr>
            <w:tcW w:w="2232" w:type="dxa"/>
            <w:vAlign w:val="center"/>
          </w:tcPr>
          <w:p w14:paraId="56A719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531ECB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48B1B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7132A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BE567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1EA1F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S_REVIEW_ORDER_NO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1017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C235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54D0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9FD4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ABF67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F7C6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S_REVIEW_ISSUE_COUNT</w:t>
            </w:r>
          </w:p>
        </w:tc>
        <w:tc>
          <w:tcPr>
            <w:tcW w:w="2232" w:type="dxa"/>
            <w:vAlign w:val="center"/>
          </w:tcPr>
          <w:p w14:paraId="58CE34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00A6C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130510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1369E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A6BB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088F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F7616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FB88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C426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F44BE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52E22E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1583C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S_RECTIFIER</w:t>
            </w:r>
          </w:p>
        </w:tc>
        <w:tc>
          <w:tcPr>
            <w:tcW w:w="2232" w:type="dxa"/>
            <w:vAlign w:val="center"/>
          </w:tcPr>
          <w:p w14:paraId="45CC25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367313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3ADC1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24C7F2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77147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5B7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9D371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6A231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44A34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8DEC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3D73F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8A32C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S_REVIEWER</w:t>
            </w:r>
          </w:p>
        </w:tc>
        <w:tc>
          <w:tcPr>
            <w:tcW w:w="2232" w:type="dxa"/>
            <w:vAlign w:val="center"/>
          </w:tcPr>
          <w:p w14:paraId="6717C4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3BC32B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85620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3E5162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3245A0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AF05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95FA6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2E7B0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502F3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B54C8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DBF6F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74F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S_IS_CLOSED</w:t>
            </w:r>
          </w:p>
        </w:tc>
        <w:tc>
          <w:tcPr>
            <w:tcW w:w="2232" w:type="dxa"/>
            <w:vAlign w:val="center"/>
          </w:tcPr>
          <w:p w14:paraId="1464A5C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1A88B0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392C0D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40CA88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567E7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764A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B6F1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DD6C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0FAC7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8E84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0F18C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985B1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S_PENALTY_OBJECT</w:t>
            </w:r>
          </w:p>
        </w:tc>
        <w:tc>
          <w:tcPr>
            <w:tcW w:w="2232" w:type="dxa"/>
            <w:vAlign w:val="center"/>
          </w:tcPr>
          <w:p w14:paraId="1B2466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1C4210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29821F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70E7C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CBD8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D63A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DA024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92EE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E5D99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5E17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1FE1A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FA834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S_PENALTY_AMOUNT</w:t>
            </w:r>
          </w:p>
        </w:tc>
        <w:tc>
          <w:tcPr>
            <w:tcW w:w="2232" w:type="dxa"/>
            <w:vAlign w:val="center"/>
          </w:tcPr>
          <w:p w14:paraId="5418D5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529B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C1D37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7184B5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AFF8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63C2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F47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63B0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DC2F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8A8C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30B0A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78C31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S_PENALTY_DATE</w:t>
            </w:r>
          </w:p>
        </w:tc>
        <w:tc>
          <w:tcPr>
            <w:tcW w:w="2232" w:type="dxa"/>
            <w:vAlign w:val="center"/>
          </w:tcPr>
          <w:p w14:paraId="298FE2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22524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387651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1D3892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66EE3A39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C57E58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06C30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六点十二 项目版危大工程巡查情况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F0FB49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7F30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FAA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63750E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0ABA6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6D82D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958D4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F937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在施危大工程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DG_ACTIVE_PROJECTS</w:t>
            </w:r>
          </w:p>
        </w:tc>
        <w:tc>
          <w:tcPr>
            <w:tcW w:w="2232" w:type="dxa"/>
            <w:vAlign w:val="center"/>
          </w:tcPr>
          <w:p w14:paraId="1D65A2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vAlign w:val="center"/>
          </w:tcPr>
          <w:p w14:paraId="564865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vAlign w:val="center"/>
          </w:tcPr>
          <w:p w14:paraId="799534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35EAAD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1BAA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0DAA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今日巡查次数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139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0B4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B3D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F3FA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0D3D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36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DG_RISK_COUNT</w:t>
            </w:r>
          </w:p>
        </w:tc>
        <w:tc>
          <w:tcPr>
            <w:tcW w:w="2232" w:type="dxa"/>
            <w:vAlign w:val="center"/>
          </w:tcPr>
          <w:p w14:paraId="6DFFB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vAlign w:val="center"/>
          </w:tcPr>
          <w:p w14:paraId="05CB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vAlign w:val="center"/>
          </w:tcPr>
          <w:p w14:paraId="0346A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6C682C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E3822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F1C9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A40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D741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3E51B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264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59C2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D41D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DG_OPEN_RISK_COUNT</w:t>
            </w:r>
          </w:p>
        </w:tc>
        <w:tc>
          <w:tcPr>
            <w:tcW w:w="2232" w:type="dxa"/>
            <w:vAlign w:val="center"/>
          </w:tcPr>
          <w:p w14:paraId="55077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vAlign w:val="center"/>
          </w:tcPr>
          <w:p w14:paraId="05C88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vAlign w:val="center"/>
          </w:tcPr>
          <w:p w14:paraId="0AF638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075E2F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59D4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1C6D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DG_OVERDUE_RISK_COUNT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28E63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0E27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411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A135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9DD0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18706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检查说明或责任区域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DG_PATROL_AREA</w:t>
            </w:r>
          </w:p>
        </w:tc>
        <w:tc>
          <w:tcPr>
            <w:tcW w:w="2232" w:type="dxa"/>
            <w:vAlign w:val="center"/>
          </w:tcPr>
          <w:p w14:paraId="46844C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2A6F2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7729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262FD1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414F2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3AE1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E73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C71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6EE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A8FC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1BAB4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2A2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DG_RECORD_DATE</w:t>
            </w:r>
          </w:p>
        </w:tc>
        <w:tc>
          <w:tcPr>
            <w:tcW w:w="2232" w:type="dxa"/>
            <w:vAlign w:val="center"/>
          </w:tcPr>
          <w:p w14:paraId="427FEB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417616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8E297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6B8259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D487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086C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现场图片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DG_IMAGES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D16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FC2F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19D9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EB35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CBFC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1EC0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DG_ORDER_NO</w:t>
            </w:r>
          </w:p>
        </w:tc>
        <w:tc>
          <w:tcPr>
            <w:tcW w:w="2232" w:type="dxa"/>
            <w:vAlign w:val="center"/>
          </w:tcPr>
          <w:p w14:paraId="1ED886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6108CB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4FB4DE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5BAF2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F35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6CBA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整改隐患数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AC51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3DC4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CABE2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7A3D5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E51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18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排查人员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DG_INSPECTORS</w:t>
            </w:r>
          </w:p>
        </w:tc>
        <w:tc>
          <w:tcPr>
            <w:tcW w:w="2232" w:type="dxa"/>
            <w:vAlign w:val="center"/>
          </w:tcPr>
          <w:p w14:paraId="5E34B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102A90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FE18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FE47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9B7D2B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425C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44FE0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F3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7DDE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7843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D7FF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7E7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DG_RECTIFY_ORG</w:t>
            </w:r>
          </w:p>
        </w:tc>
        <w:tc>
          <w:tcPr>
            <w:tcW w:w="2232" w:type="dxa"/>
            <w:vAlign w:val="center"/>
          </w:tcPr>
          <w:p w14:paraId="078BD7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7443A2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2B833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BCB55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5CCA9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96F2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8F3A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5E78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D28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3BB25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067E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FF17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DG_DEADLINE</w:t>
            </w:r>
          </w:p>
        </w:tc>
        <w:tc>
          <w:tcPr>
            <w:tcW w:w="2232" w:type="dxa"/>
            <w:vAlign w:val="center"/>
          </w:tcPr>
          <w:p w14:paraId="060EB0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5506B2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61B06B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20D02E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8E8965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C329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是否逾期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DG_IS_OVERDUE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96B2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CD81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F6C0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C676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DG_STATUS</w:t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35B9BA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73A2D5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196FB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六点十三 项目版技术交底 待完成计划和影响施工问题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63CD0D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B265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4508C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330A9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BEC55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734D26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5FCD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6FCE3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今日技术交底次数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DISCLOSURE_TECH_COUNT</w:t>
            </w:r>
          </w:p>
        </w:tc>
        <w:tc>
          <w:tcPr>
            <w:tcW w:w="2232" w:type="dxa"/>
            <w:vAlign w:val="center"/>
          </w:tcPr>
          <w:p w14:paraId="10EDE8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1D25E7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交底日期等于日志日期且类型为技术交底。</w:t>
            </w:r>
          </w:p>
        </w:tc>
        <w:tc>
          <w:tcPr>
            <w:tcW w:w="5328" w:type="dxa"/>
            <w:vAlign w:val="center"/>
          </w:tcPr>
          <w:p w14:paraId="7FC1F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vAlign w:val="center"/>
          </w:tcPr>
          <w:p w14:paraId="52B7CB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D9C9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2C4E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今日方案交底次数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DISCLOSURE_PLAN_COUNT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7934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DC9A9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交底日期等于日志日期且类型为方案交底。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AEDB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03E35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58078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5F7B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DISCLOSURE_TYPE</w:t>
            </w:r>
          </w:p>
        </w:tc>
        <w:tc>
          <w:tcPr>
            <w:tcW w:w="2232" w:type="dxa"/>
            <w:vAlign w:val="center"/>
          </w:tcPr>
          <w:p w14:paraId="4E4AE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65BA2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当日有效交底。</w:t>
            </w:r>
          </w:p>
        </w:tc>
        <w:tc>
          <w:tcPr>
            <w:tcW w:w="5328" w:type="dxa"/>
            <w:vAlign w:val="center"/>
          </w:tcPr>
          <w:p w14:paraId="3A079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映射技术交底或方案交底。</w:t>
            </w:r>
          </w:p>
        </w:tc>
        <w:tc>
          <w:tcPr>
            <w:tcW w:w="2131" w:type="dxa"/>
            <w:vAlign w:val="center"/>
          </w:tcPr>
          <w:p w14:paraId="25273F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7480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5745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交底标题或方案名称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DISCLOSURE_TITLE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0461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3B6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5F29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输出标题。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FF45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FE83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6FB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DISCLOSURE_DATE</w:t>
            </w:r>
          </w:p>
        </w:tc>
        <w:tc>
          <w:tcPr>
            <w:tcW w:w="2232" w:type="dxa"/>
            <w:vAlign w:val="center"/>
          </w:tcPr>
          <w:p w14:paraId="2F10BD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74FA55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vAlign w:val="center"/>
          </w:tcPr>
          <w:p w14:paraId="32FA56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只显示日期。</w:t>
            </w:r>
          </w:p>
        </w:tc>
        <w:tc>
          <w:tcPr>
            <w:tcW w:w="2131" w:type="dxa"/>
            <w:vAlign w:val="center"/>
          </w:tcPr>
          <w:p w14:paraId="34445F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763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F499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WEEK_LEFT_TEXT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E3E6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未完成计划行与进度执行记录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B1D9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计划属于本周且截至当日未完成。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6898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系统按固定语句逐项生成计划、实际和完成率。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8969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</w:tr>
      <w:tr w14:paraId="4D1336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A9BD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CONSTRUCTION_ISSUE</w:t>
            </w:r>
          </w:p>
        </w:tc>
        <w:tc>
          <w:tcPr>
            <w:tcW w:w="2232" w:type="dxa"/>
            <w:vAlign w:val="center"/>
          </w:tcPr>
          <w:p w14:paraId="4D60A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项目施工日志人工填写</w:t>
            </w:r>
          </w:p>
        </w:tc>
        <w:tc>
          <w:tcPr>
            <w:tcW w:w="3485" w:type="dxa"/>
            <w:vAlign w:val="center"/>
          </w:tcPr>
          <w:p w14:paraId="5280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17A09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61B2D9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</w:tr>
    </w:tbl>
    <w:p w14:paraId="60D8F8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05EA7E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72E0FB1">
      <w:pPr>
        <w:keepNext/>
        <w:spacing w:before="200" w:after="80"/>
        <w:jc w:val="left"/>
        <w:rPr>
          <w:rFonts w:hint="eastAsia" w:eastAsia="Arial" w:cs="Arial"/>
          <w:b/>
          <w:color w:val="000000"/>
          <w:sz w:val="22"/>
          <w:lang w:eastAsia="zh-CN"/>
        </w:rPr>
      </w:pPr>
      <w:r>
        <w:rPr>
          <w:rFonts w:hint="eastAsia" w:eastAsia="Arial" w:cs="Arial"/>
          <w:b/>
          <w:color w:val="000000"/>
          <w:sz w:val="22"/>
          <w:lang w:eastAsia="zh-CN"/>
        </w:rPr>
        <w:t>七 个人版逐字段取值字典</w:t>
      </w:r>
    </w:p>
    <w:p w14:paraId="1C0FD5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个人版只汇总能够通过人员字段明确归属于日志所属人员的业务。一个业务记录中个人可能有多个角色，按业务主键去重，不能重复计数。今日个人管理活动正式日志只保留业务类型和参加结果两列。</w:t>
      </w:r>
    </w:p>
    <w:p w14:paraId="696766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585EBEA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七点一 个人版今日个人管理活动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8A325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DEF8F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7E2A71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77026E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EB3170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915149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051C889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629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P_MEETING_RESULT</w:t>
            </w:r>
          </w:p>
        </w:tc>
        <w:tc>
          <w:tcPr>
            <w:tcW w:w="2232" w:type="dxa"/>
            <w:vAlign w:val="center"/>
          </w:tcPr>
          <w:p w14:paraId="275EB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 签到记录</w:t>
            </w:r>
          </w:p>
        </w:tc>
        <w:tc>
          <w:tcPr>
            <w:tcW w:w="3485" w:type="dxa"/>
            <w:vAlign w:val="center"/>
          </w:tcPr>
          <w:p w14:paraId="727AAE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本人是发起人、班组长或已签到参会人。</w:t>
            </w:r>
          </w:p>
        </w:tc>
        <w:tc>
          <w:tcPr>
            <w:tcW w:w="5328" w:type="dxa"/>
            <w:vAlign w:val="center"/>
          </w:tcPr>
          <w:p w14:paraId="45003A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今日本人参加或组织班前会〔场次〕次，覆盖〔班组数〕个作业班组。</w:t>
            </w:r>
          </w:p>
        </w:tc>
        <w:tc>
          <w:tcPr>
            <w:tcW w:w="2131" w:type="dxa"/>
            <w:vAlign w:val="center"/>
          </w:tcPr>
          <w:p w14:paraId="60EC6C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F427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845C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3C8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本周计划和进度填报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F62E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本人为任务责任人、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填报</w:t>
            </w:r>
            <w:bookmarkStart w:id="0" w:name="_GoBack"/>
            <w:bookmarkEnd w:id="0"/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75D1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今日本人负责施工计划〔任务数〕项，其中有进展〔进展数〕项，完成〔完成数〕项，未完成〔未完成数〕项。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BF6B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44A6915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1CC4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设备巡检与维保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P_DEVICE_MAINT_RESULT</w:t>
            </w:r>
          </w:p>
        </w:tc>
        <w:tc>
          <w:tcPr>
            <w:tcW w:w="2232" w:type="dxa"/>
            <w:vAlign w:val="center"/>
          </w:tcPr>
          <w:p w14:paraId="3AB7AE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维保 隐患处理记录</w:t>
            </w:r>
          </w:p>
        </w:tc>
        <w:tc>
          <w:tcPr>
            <w:tcW w:w="3485" w:type="dxa"/>
            <w:vAlign w:val="center"/>
          </w:tcPr>
          <w:p w14:paraId="7A1BB5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本人为操作人、巡检人、维保人或设备责任人。</w:t>
            </w:r>
          </w:p>
        </w:tc>
        <w:tc>
          <w:tcPr>
            <w:tcW w:w="5328" w:type="dxa"/>
            <w:vAlign w:val="center"/>
          </w:tcPr>
          <w:p w14:paraId="1632E8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今日本人完成设备巡检〔巡检数〕次、维保〔维保数〕次，涉及设备〔设备数〕台；发现设备问题〔问题数〕项，已处理〔处理数〕项。</w:t>
            </w:r>
          </w:p>
        </w:tc>
        <w:tc>
          <w:tcPr>
            <w:tcW w:w="2131" w:type="dxa"/>
            <w:vAlign w:val="center"/>
          </w:tcPr>
          <w:p w14:paraId="739EBC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D8D41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7820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设备运行与告警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P_DEVICE_ALARM_RESULT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8CFDE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设备运行与告警处理记录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D6510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本人为设备操作人、责任人或告警处理人。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51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今日本人负责设备运行〔设备数〕台，收到设备告警〔告警数〕项，已处理〔处理数〕项，待跟进〔待跟进数〕项。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3200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6B34C7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B65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物资收发与送检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P_MATERIAL_RESULT</w:t>
            </w:r>
          </w:p>
        </w:tc>
        <w:tc>
          <w:tcPr>
            <w:tcW w:w="2232" w:type="dxa"/>
            <w:vAlign w:val="center"/>
          </w:tcPr>
          <w:p w14:paraId="0525EE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 送检业务单</w:t>
            </w:r>
          </w:p>
        </w:tc>
        <w:tc>
          <w:tcPr>
            <w:tcW w:w="3485" w:type="dxa"/>
            <w:vAlign w:val="center"/>
          </w:tcPr>
          <w:p w14:paraId="3A32F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本人为经办人、验收人、送检人或物资责任人。</w:t>
            </w:r>
          </w:p>
        </w:tc>
        <w:tc>
          <w:tcPr>
            <w:tcW w:w="5328" w:type="dxa"/>
            <w:vAlign w:val="center"/>
          </w:tcPr>
          <w:p w14:paraId="55DD42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今日本人办理物资收货〔收货单数〕单、领用或发放〔发放单数〕单，涉及物资〔物资种类〕类；完成送检〔送检单数〕单。</w:t>
            </w:r>
          </w:p>
        </w:tc>
        <w:tc>
          <w:tcPr>
            <w:tcW w:w="2131" w:type="dxa"/>
            <w:vAlign w:val="center"/>
          </w:tcPr>
          <w:p w14:paraId="058CAB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A31C0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9390B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B6BD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D40FB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83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今日本人开展质量检查〔检查数〕次，发现问题〔问题数〕项，下发整改单〔整改单数〕份；提交整改〔提交数〕份，完成复查〔复查数〕份，其中整单闭环〔闭环数〕份。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2CCC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0AF82F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48B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P_QUALITY_PENALTY_RESULT</w:t>
            </w:r>
          </w:p>
        </w:tc>
        <w:tc>
          <w:tcPr>
            <w:tcW w:w="2232" w:type="dxa"/>
            <w:vAlign w:val="center"/>
          </w:tcPr>
          <w:p w14:paraId="7312A3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29F16C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71B095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今日本人发起质量处罚〔处罚单数〕份，涉及被处罚单位〔单位数〕家，处罚金额〔金额〕元。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3D27F0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80E89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9E0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F90A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42B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B07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今日本人开展安全检查〔检查数〕次，发现隐患〔隐患数〕项，下发整改单〔整改单数〕份；提交整改〔提交数〕份，完成复查〔复查数〕份，其中整单闭环〔闭环数〕份。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778A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7C4B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B069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P_SAFETY_PENALTY_RESULT</w:t>
            </w:r>
          </w:p>
        </w:tc>
        <w:tc>
          <w:tcPr>
            <w:tcW w:w="2232" w:type="dxa"/>
            <w:vAlign w:val="center"/>
          </w:tcPr>
          <w:p w14:paraId="125D42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880E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6E48F2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今日本人发起安全处罚〔处罚单数〕份，涉及被处罚单位〔单位数〕家，处罚金额〔金额〕元。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2FFC6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187560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249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P_DANGER_RESULT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FEB2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危大工程巡查与隐患整改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800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本人为巡查人、旁站人、整改责任人或工程责任人。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0BD2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今日本人完成危大工程巡查〔巡查数〕次，涉及〔工程数〕项；发现问题〔问题数〕项，已处理〔处理数〕项，待跟进〔待跟进数〕项。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4E759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BB63F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0F27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P_DISCLOSURE_RESULT</w:t>
            </w:r>
          </w:p>
        </w:tc>
        <w:tc>
          <w:tcPr>
            <w:tcW w:w="2232" w:type="dxa"/>
            <w:vAlign w:val="center"/>
          </w:tcPr>
          <w:p w14:paraId="1A055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技术交底记录与参与确认</w:t>
            </w:r>
          </w:p>
        </w:tc>
        <w:tc>
          <w:tcPr>
            <w:tcW w:w="3485" w:type="dxa"/>
            <w:vAlign w:val="center"/>
          </w:tcPr>
          <w:p w14:paraId="317E5E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本人为交底人、复核人或已确认参与人。</w:t>
            </w:r>
          </w:p>
        </w:tc>
        <w:tc>
          <w:tcPr>
            <w:tcW w:w="5328" w:type="dxa"/>
            <w:vAlign w:val="center"/>
          </w:tcPr>
          <w:p w14:paraId="4A6495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今日本人完成技术交底〔交底数〕次，覆盖〔班组数〕个班组、〔人数〕人次；交底部位为〔部位或工序〕。</w:t>
            </w:r>
          </w:p>
        </w:tc>
        <w:tc>
          <w:tcPr>
            <w:tcW w:w="2131" w:type="dxa"/>
            <w:vAlign w:val="center"/>
          </w:tcPr>
          <w:p w14:paraId="417AB2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</w:tbl>
    <w:p w14:paraId="6E24C18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9125B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2BF95C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七点二 个人版计划 待完成计划和问题处置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6686AA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AFA6F8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D422D5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CBC4C1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663A4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DCBE4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2DF0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C1A3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个人本周施工计划序号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P_PLAN_SEQ</w:t>
            </w:r>
          </w:p>
        </w:tc>
        <w:tc>
          <w:tcPr>
            <w:tcW w:w="2232" w:type="dxa"/>
            <w:vAlign w:val="center"/>
          </w:tcPr>
          <w:p w14:paraId="50B0C7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个人计划行顺序</w:t>
            </w:r>
          </w:p>
        </w:tc>
        <w:tc>
          <w:tcPr>
            <w:tcW w:w="3485" w:type="dxa"/>
            <w:vAlign w:val="center"/>
          </w:tcPr>
          <w:p w14:paraId="31B536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本人负责或参与的本周计划。</w:t>
            </w:r>
          </w:p>
        </w:tc>
        <w:tc>
          <w:tcPr>
            <w:tcW w:w="5328" w:type="dxa"/>
            <w:vAlign w:val="center"/>
          </w:tcPr>
          <w:p w14:paraId="2502DF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2131" w:type="dxa"/>
            <w:vAlign w:val="center"/>
          </w:tcPr>
          <w:p w14:paraId="3FC04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系统生成。</w:t>
            </w:r>
          </w:p>
        </w:tc>
      </w:tr>
      <w:tr w14:paraId="166D89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07CB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P_PROCESS_NAME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368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 工序库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068F6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本人为责任人、执行人或参与人。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04C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31B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可改选，必填；允许增删行。</w:t>
            </w:r>
          </w:p>
        </w:tc>
      </w:tr>
      <w:tr w14:paraId="19E8E2B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DD7A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P_PLAN_START</w:t>
            </w:r>
          </w:p>
        </w:tc>
        <w:tc>
          <w:tcPr>
            <w:tcW w:w="2232" w:type="dxa"/>
            <w:vAlign w:val="center"/>
          </w:tcPr>
          <w:p w14:paraId="4E435D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</w:t>
            </w:r>
          </w:p>
        </w:tc>
        <w:tc>
          <w:tcPr>
            <w:tcW w:w="3485" w:type="dxa"/>
            <w:vAlign w:val="center"/>
          </w:tcPr>
          <w:p w14:paraId="6A6C6E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vAlign w:val="center"/>
          </w:tcPr>
          <w:p w14:paraId="6D1A7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2B7C1F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4ECA4EA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3748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61FE7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8879C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F69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C1DD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19315A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7ED8B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P_ACTUAL_START</w:t>
            </w:r>
          </w:p>
        </w:tc>
        <w:tc>
          <w:tcPr>
            <w:tcW w:w="2232" w:type="dxa"/>
            <w:vAlign w:val="center"/>
          </w:tcPr>
          <w:p w14:paraId="4B5447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进度执行记录</w:t>
            </w:r>
          </w:p>
        </w:tc>
        <w:tc>
          <w:tcPr>
            <w:tcW w:w="3485" w:type="dxa"/>
            <w:vAlign w:val="center"/>
          </w:tcPr>
          <w:p w14:paraId="33EF29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vAlign w:val="center"/>
          </w:tcPr>
          <w:p w14:paraId="35A4E3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034C40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2E4392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D65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60C5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4C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EACC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完成率100%时必须有值。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5D8EA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31E7ED7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D088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P_COMPLETE_RATE</w:t>
            </w:r>
          </w:p>
        </w:tc>
        <w:tc>
          <w:tcPr>
            <w:tcW w:w="2232" w:type="dxa"/>
            <w:vAlign w:val="center"/>
          </w:tcPr>
          <w:p w14:paraId="58AE6E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进度执行记录</w:t>
            </w:r>
          </w:p>
        </w:tc>
        <w:tc>
          <w:tcPr>
            <w:tcW w:w="3485" w:type="dxa"/>
            <w:vAlign w:val="center"/>
          </w:tcPr>
          <w:p w14:paraId="6314A9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截至日志日期。</w:t>
            </w:r>
          </w:p>
        </w:tc>
        <w:tc>
          <w:tcPr>
            <w:tcW w:w="5328" w:type="dxa"/>
            <w:vAlign w:val="center"/>
          </w:tcPr>
          <w:p w14:paraId="144EA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2131" w:type="dxa"/>
            <w:vAlign w:val="center"/>
          </w:tcPr>
          <w:p w14:paraId="665D90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65BC6E2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D08EC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P_TODAY_NOTE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36F22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个人日志填写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D7223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8347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6E70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  <w:tr w14:paraId="37196A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5CD2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P_WEEK_LEFT_TEXT</w:t>
            </w:r>
          </w:p>
        </w:tc>
        <w:tc>
          <w:tcPr>
            <w:tcW w:w="2232" w:type="dxa"/>
            <w:vAlign w:val="center"/>
          </w:tcPr>
          <w:p w14:paraId="349132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本人未完成计划行</w:t>
            </w:r>
          </w:p>
        </w:tc>
        <w:tc>
          <w:tcPr>
            <w:tcW w:w="3485" w:type="dxa"/>
            <w:vAlign w:val="center"/>
          </w:tcPr>
          <w:p w14:paraId="7B2A0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计划属于本周且本人负责或参与。</w:t>
            </w:r>
          </w:p>
        </w:tc>
        <w:tc>
          <w:tcPr>
            <w:tcW w:w="5328" w:type="dxa"/>
            <w:vAlign w:val="center"/>
          </w:tcPr>
          <w:p w14:paraId="414CF5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固定语句逐项生成。</w:t>
            </w:r>
          </w:p>
        </w:tc>
        <w:tc>
          <w:tcPr>
            <w:tcW w:w="2131" w:type="dxa"/>
            <w:vAlign w:val="center"/>
          </w:tcPr>
          <w:p w14:paraId="36D2D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</w:tr>
      <w:tr w14:paraId="23DD21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89B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P_CONSTRUCTION_ISSUE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51DEC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个人施工日志人工填写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7D1CE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2AD9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065F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</w:tr>
    </w:tbl>
    <w:p w14:paraId="1778327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1A696B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92B17A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八 自动汇总 空值 校验和打印导出规则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B849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F14DF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68BEF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9FF3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C6A5FB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4FE3F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CA94A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8C9C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日志自动生成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DAILY_JOB</w:t>
            </w:r>
          </w:p>
        </w:tc>
        <w:tc>
          <w:tcPr>
            <w:tcW w:w="2232" w:type="dxa"/>
            <w:vAlign w:val="center"/>
          </w:tcPr>
          <w:p w14:paraId="37905E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定时任务</w:t>
            </w:r>
          </w:p>
        </w:tc>
        <w:tc>
          <w:tcPr>
            <w:tcW w:w="3485" w:type="dxa"/>
            <w:vAlign w:val="center"/>
          </w:tcPr>
          <w:p w14:paraId="03C16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每个项目每天生成1条项目版；对日志适用人员生成个人版。</w:t>
            </w:r>
          </w:p>
        </w:tc>
        <w:tc>
          <w:tcPr>
            <w:tcW w:w="5328" w:type="dxa"/>
            <w:vAlign w:val="center"/>
          </w:tcPr>
          <w:p w14:paraId="02406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补生成保留历史已填内容，不覆盖人工字段。</w:t>
            </w:r>
          </w:p>
        </w:tc>
        <w:tc>
          <w:tcPr>
            <w:tcW w:w="2131" w:type="dxa"/>
            <w:vAlign w:val="center"/>
          </w:tcPr>
          <w:p w14:paraId="087BE8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无手动生成今日日志按钮。</w:t>
            </w:r>
          </w:p>
        </w:tc>
      </w:tr>
      <w:tr w14:paraId="67A6EF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2008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项目版汇总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PROJECT_AGGREGATE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4A04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业务模块与个人日志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DFC81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项目和日志日期一致。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DDFA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同一业务主键去重后汇总，不能简单相加个人日志造成重复。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D8B7C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DEF2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4D22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个人归属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PERSON_ATTRIBUTION</w:t>
            </w:r>
          </w:p>
        </w:tc>
        <w:tc>
          <w:tcPr>
            <w:tcW w:w="2232" w:type="dxa"/>
            <w:vAlign w:val="center"/>
          </w:tcPr>
          <w:p w14:paraId="2BBB1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各业务人员关系字段</w:t>
            </w:r>
          </w:p>
        </w:tc>
        <w:tc>
          <w:tcPr>
            <w:tcW w:w="3485" w:type="dxa"/>
            <w:vAlign w:val="center"/>
          </w:tcPr>
          <w:p w14:paraId="22BFD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业务日期为日志日期且人员明确匹配。</w:t>
            </w:r>
          </w:p>
        </w:tc>
        <w:tc>
          <w:tcPr>
            <w:tcW w:w="5328" w:type="dxa"/>
            <w:vAlign w:val="center"/>
          </w:tcPr>
          <w:p w14:paraId="112634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同一业务多角色只计一次。</w:t>
            </w:r>
          </w:p>
        </w:tc>
        <w:tc>
          <w:tcPr>
            <w:tcW w:w="2131" w:type="dxa"/>
            <w:vAlign w:val="center"/>
          </w:tcPr>
          <w:p w14:paraId="7A816C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589F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8F773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AUTO_FIELD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3655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9D6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查询成功。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8F1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填报页灰显不可编辑，示例数据仅用于原型。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885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C6B1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284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空值与接口异常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NULL_RULE</w:t>
            </w:r>
          </w:p>
        </w:tc>
        <w:tc>
          <w:tcPr>
            <w:tcW w:w="2232" w:type="dxa"/>
            <w:vAlign w:val="center"/>
          </w:tcPr>
          <w:p w14:paraId="3E8A9C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vAlign w:val="center"/>
          </w:tcPr>
          <w:p w14:paraId="6E418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无权限、超时、字段缺失或查询失败。</w:t>
            </w:r>
          </w:p>
        </w:tc>
        <w:tc>
          <w:tcPr>
            <w:tcW w:w="5328" w:type="dxa"/>
            <w:vAlign w:val="center"/>
          </w:tcPr>
          <w:p w14:paraId="50E41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显示暂无可判定数据，不得当作0。</w:t>
            </w:r>
          </w:p>
        </w:tc>
        <w:tc>
          <w:tcPr>
            <w:tcW w:w="2131" w:type="dxa"/>
            <w:vAlign w:val="center"/>
          </w:tcPr>
          <w:p w14:paraId="5CC7F7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33F43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2F4D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8818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各业务日期字段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F7B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按项目时区自然日。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4548A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日志所有日期只显示到日，不显示时分秒。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592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87B7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8A38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ORDER_CLOSE_RULE</w:t>
            </w:r>
          </w:p>
        </w:tc>
        <w:tc>
          <w:tcPr>
            <w:tcW w:w="2232" w:type="dxa"/>
            <w:vAlign w:val="center"/>
          </w:tcPr>
          <w:p w14:paraId="50F5D8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质量或安全复查结果</w:t>
            </w:r>
          </w:p>
        </w:tc>
        <w:tc>
          <w:tcPr>
            <w:tcW w:w="3485" w:type="dxa"/>
            <w:vAlign w:val="center"/>
          </w:tcPr>
          <w:p w14:paraId="07A73D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整张整改单复查通过。</w:t>
            </w:r>
          </w:p>
        </w:tc>
        <w:tc>
          <w:tcPr>
            <w:tcW w:w="5328" w:type="dxa"/>
            <w:vAlign w:val="center"/>
          </w:tcPr>
          <w:p w14:paraId="63308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vAlign w:val="center"/>
          </w:tcPr>
          <w:p w14:paraId="73E08F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4FCF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D72A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打印与导出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5A8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日志快照和表C1-5模板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C0AF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选定项目版或个人版日志。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F0B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仅输出模板正文，导航栏、左侧菜单、筛选、按钮、台账列表均不进入打印。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0F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22FD9AD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824AB13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839D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767C8F4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2C0C309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384A29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25BBB1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692E57"/>
    <w:rsid w:val="2DA4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4125</Words>
  <Characters>4181</Characters>
  <Lines>0</Lines>
  <Paragraphs>0</Paragraphs>
  <TotalTime>14</TotalTime>
  <ScaleCrop>false</ScaleCrop>
  <LinksUpToDate>false</LinksUpToDate>
  <CharactersWithSpaces>4267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2026-09-20T13:34:06Z</dcterms:modified>
  <dc:subject>项目版和个人版  蓝白版研发逻辑</dc:subject>
  <dc:title>施工日志开发实现说明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85ED75EDC3D4456786E636D640256E48_12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