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29760A">
      <w:pPr>
        <w:pStyle w:val="31"/>
        <w:spacing w:before="240" w:after="100"/>
        <w:jc w:val="center"/>
      </w:pPr>
      <w:r>
        <w:rPr>
          <w:rFonts w:ascii="Arial" w:hAnsi="Arial" w:eastAsia="Arial"/>
          <w:b/>
          <w:color w:val="000000"/>
          <w:sz w:val="34"/>
        </w:rPr>
        <w:t>施工日志开发实现说明</w:t>
      </w:r>
    </w:p>
    <w:p w14:paraId="04AB30B3">
      <w:pPr>
        <w:pStyle w:val="26"/>
        <w:spacing w:before="0" w:after="260"/>
        <w:jc w:val="center"/>
      </w:pPr>
      <w:r>
        <w:rPr>
          <w:rFonts w:ascii="Arial" w:hAnsi="Arial" w:eastAsia="Arial"/>
          <w:b w:val="0"/>
          <w:color w:val="5F5F5F"/>
          <w:sz w:val="18"/>
        </w:rPr>
        <w:t>项目版和个人版  蓝白版研发逻辑</w:t>
      </w:r>
    </w:p>
    <w:p w14:paraId="3A987FFD">
      <w:pPr>
        <w:spacing w:before="0" w:after="140" w:line="283" w:lineRule="auto"/>
      </w:pPr>
      <w:r>
        <w:rPr>
          <w:rFonts w:ascii="Arial" w:hAnsi="Arial" w:eastAsia="Arial"/>
          <w:b w:val="0"/>
          <w:color w:val="000000"/>
          <w:sz w:val="17"/>
        </w:rPr>
        <w:t>本说明定义施工日志的项目版与个人版字段、自动取数、汇总口径、编辑权限和打印导出规则。项目版汇总项目施工、资源、设备、物资、质量、安全及技术活动；个人版记录当前账号的计划和管理活动。</w:t>
      </w:r>
    </w:p>
    <w:p w14:paraId="6A9666F6">
      <w:pPr>
        <w:keepNext/>
        <w:spacing w:before="220" w:after="100"/>
      </w:pPr>
      <w:r>
        <w:rPr>
          <w:rFonts w:ascii="Arial" w:hAnsi="Arial" w:eastAsia="Arial"/>
          <w:b/>
          <w:color w:val="000000"/>
          <w:sz w:val="21"/>
        </w:rPr>
        <w:t>一  日志生成 台账和表头规则</w:t>
      </w:r>
    </w:p>
    <w:p w14:paraId="67450EBF">
      <w:pPr>
        <w:spacing w:before="0" w:after="60" w:line="283" w:lineRule="auto"/>
        <w:ind w:left="160" w:hanging="160"/>
      </w:pPr>
      <w:r>
        <w:rPr>
          <w:rFonts w:ascii="Arial" w:hAnsi="Arial" w:eastAsia="Arial"/>
          <w:b w:val="0"/>
          <w:color w:val="000000"/>
          <w:sz w:val="17"/>
        </w:rPr>
        <w:t>•  按“项目 + 日志日期”每日自动生成 1 条项目版施工日志，并按已配置人员自动生成每人 1 条个人版施工日志。台账只保留日期范围筛选，不设置手动生成今日日志按钮。</w:t>
      </w:r>
    </w:p>
    <w:p w14:paraId="4F460DA9">
      <w:pPr>
        <w:spacing w:before="0" w:after="60" w:line="283" w:lineRule="auto"/>
        <w:ind w:left="160" w:hanging="160"/>
      </w:pPr>
      <w:r>
        <w:rPr>
          <w:rFonts w:ascii="Arial" w:hAnsi="Arial" w:eastAsia="Arial"/>
          <w:b w:val="0"/>
          <w:color w:val="000000"/>
          <w:sz w:val="17"/>
        </w:rPr>
        <w:t>•  人员配置不作为左侧菜单。台账工具区提供“新增人员”，表单字段为姓名、部门、岗位（必填），工号、说明（选填）；保存后同步补齐个人日志。</w:t>
      </w:r>
    </w:p>
    <w:p w14:paraId="4BA4F992">
      <w:pPr>
        <w:spacing w:before="0" w:after="60" w:line="283" w:lineRule="auto"/>
        <w:ind w:left="160" w:hanging="160"/>
      </w:pPr>
      <w:r>
        <w:rPr>
          <w:rFonts w:ascii="Arial" w:hAnsi="Arial" w:eastAsia="Arial"/>
          <w:b w:val="0"/>
          <w:color w:val="000000"/>
          <w:sz w:val="17"/>
        </w:rPr>
        <w:t>•  班前会明细、设备、物资、质量、安全、危大工程、技术交底均由对应业务模块自动带入；自动字段灰显且不可编辑。班前会不展示未签到人员，影像资料不写入日志。</w:t>
      </w:r>
    </w:p>
    <w:p w14:paraId="716817BB">
      <w:pPr>
        <w:spacing w:before="0" w:after="60" w:line="283" w:lineRule="auto"/>
        <w:ind w:left="160" w:hanging="160"/>
      </w:pPr>
      <w:r>
        <w:rPr>
          <w:rFonts w:ascii="Arial" w:hAnsi="Arial" w:eastAsia="Arial"/>
          <w:b w:val="0"/>
          <w:color w:val="000000"/>
          <w:sz w:val="17"/>
        </w:rPr>
        <w:t>•  打印和导出只输出日志模板正文。不得导出导航栏、左侧菜单、筛选条件、操作按钮、台账列表或弹窗。</w:t>
      </w:r>
    </w:p>
    <w:p w14:paraId="06A29E6F">
      <w:pPr>
        <w:keepNext/>
        <w:spacing w:before="140" w:after="80"/>
      </w:pPr>
      <w:r>
        <w:rPr>
          <w:rFonts w:ascii="Arial" w:hAnsi="Arial" w:eastAsia="Arial"/>
          <w:b/>
          <w:color w:val="000000"/>
          <w:sz w:val="18"/>
        </w:rPr>
        <w:t>项目版和个人版共用的 Word 表 C1-5 表头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9"/>
        <w:gridCol w:w="5159"/>
        <w:gridCol w:w="5159"/>
      </w:tblGrid>
      <w:tr w14:paraId="2997FB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AF164F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表头位置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432C63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字段</w:t>
            </w:r>
          </w:p>
        </w:tc>
        <w:tc>
          <w:tcPr>
            <w:tcW w:w="820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2D4FC72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取数和版式要求</w:t>
            </w:r>
          </w:p>
        </w:tc>
      </w:tr>
      <w:tr w14:paraId="3A63AD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090CFB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工程信息行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C3E9F2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工程名称、编号</w:t>
            </w:r>
          </w:p>
        </w:tc>
        <w:tc>
          <w:tcPr>
            <w:tcW w:w="820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CC5D80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工程名称由当前项目带入；编号系统生成。项目版与个人版的上沿、标题、工程名称行和边框起始位置必须一致。</w:t>
            </w:r>
          </w:p>
        </w:tc>
      </w:tr>
      <w:tr w14:paraId="3D22C3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22EF44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两行日期气象表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008230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日期、日期值、气象、气象值、风力、风力值、最高温度、最低温度</w:t>
            </w:r>
          </w:p>
        </w:tc>
        <w:tc>
          <w:tcPr>
            <w:tcW w:w="820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581B04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日期、气象、风力三组单元格均跨两行；最高温度与最低温度位于右侧上下两行。日期、风力、温度系统自动；气象由天气接口自动。</w:t>
            </w:r>
          </w:p>
        </w:tc>
      </w:tr>
      <w:tr w14:paraId="2673AA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313E2A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活动标签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632499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主要施工、生产、质量、安全、技术、管理活动</w:t>
            </w:r>
          </w:p>
        </w:tc>
        <w:tc>
          <w:tcPr>
            <w:tcW w:w="820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6AC648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位于表头两行表格下方，保持与 Word 模板的黑色边框和对齐关系。</w:t>
            </w:r>
          </w:p>
        </w:tc>
      </w:tr>
      <w:tr w14:paraId="4DCE1C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8A49F5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日期格式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B55D5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日志日期及各业务明细日期</w:t>
            </w:r>
          </w:p>
        </w:tc>
        <w:tc>
          <w:tcPr>
            <w:tcW w:w="820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37D16D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正式 Word 只显示 YYYY-MM-DD 或模板指定的年/月/日，不显示时分秒。</w:t>
            </w:r>
          </w:p>
        </w:tc>
      </w:tr>
    </w:tbl>
    <w:p w14:paraId="0AC64DFA">
      <w:pPr>
        <w:spacing w:before="0" w:after="20"/>
      </w:pPr>
    </w:p>
    <w:p w14:paraId="6D638A12">
      <w:pPr>
        <w:keepNext/>
        <w:spacing w:before="220" w:after="100"/>
      </w:pPr>
      <w:r>
        <w:rPr>
          <w:rFonts w:ascii="Arial" w:hAnsi="Arial" w:eastAsia="Arial"/>
          <w:b/>
          <w:color w:val="000000"/>
          <w:sz w:val="21"/>
        </w:rPr>
        <w:t>二  项目版正文字段和业务逻辑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69"/>
        <w:gridCol w:w="3869"/>
        <w:gridCol w:w="3869"/>
        <w:gridCol w:w="3869"/>
      </w:tblGrid>
      <w:tr w14:paraId="629F79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A38BD9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章节</w:t>
            </w:r>
          </w:p>
        </w:tc>
        <w:tc>
          <w:tcPr>
            <w:tcW w:w="47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7FCB72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输出字段</w:t>
            </w:r>
          </w:p>
        </w:tc>
        <w:tc>
          <w:tcPr>
            <w:tcW w:w="554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E2E5E7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数据来源和统计口径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7ECE7F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写入规则</w:t>
            </w:r>
          </w:p>
        </w:tc>
      </w:tr>
      <w:tr w14:paraId="08109D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ABB3D3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一 当日施工概况</w:t>
            </w:r>
          </w:p>
        </w:tc>
        <w:tc>
          <w:tcPr>
            <w:tcW w:w="47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FE501B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本周计划任务、截至当日已完成、今日填报任务、今日完成任务、本周计划完成率；本周计划与今日完成；现场资源投入。</w:t>
            </w:r>
          </w:p>
        </w:tc>
        <w:tc>
          <w:tcPr>
            <w:tcW w:w="554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8FF42B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计划任务为计划行数；已完成为实际完成已填行数；今日填报为实际开始已填行数；今日完成为完成率大于等于 100% 的行数；完成率为今日完成/计划任务。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2335EC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前五项自动汇总、灰显。两段固定语句先由系统填入变量，允许项目管理人员调整文字。</w:t>
            </w:r>
          </w:p>
        </w:tc>
      </w:tr>
      <w:tr w14:paraId="534A78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9A2DB1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二 本周施工计划执行情况</w:t>
            </w:r>
          </w:p>
        </w:tc>
        <w:tc>
          <w:tcPr>
            <w:tcW w:w="47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4B08B0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序号、工序名称、计划开始、计划完成、实际开始、实际完成、完成率、今日情况说明（手写）。</w:t>
            </w:r>
          </w:p>
        </w:tc>
        <w:tc>
          <w:tcPr>
            <w:tcW w:w="554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69D6A9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初始行来自施工计划和工序库。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FA6114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允许修改、增加、删除计划行；工序名称从工序库选择；今日情况说明手写。</w:t>
            </w:r>
          </w:p>
        </w:tc>
      </w:tr>
      <w:tr w14:paraId="5A9632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1711E1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三 当日人员投入情况</w:t>
            </w:r>
          </w:p>
        </w:tc>
        <w:tc>
          <w:tcPr>
            <w:tcW w:w="47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A720D2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人员类型、截至当日在册人数、今日到岗人数；项目管理人员、劳务人员、合计。</w:t>
            </w:r>
          </w:p>
        </w:tc>
        <w:tc>
          <w:tcPr>
            <w:tcW w:w="554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3C3CA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人员台账和考勤/填报状态；合计必须为项目管理人员和劳务人员两行的真实加总。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C9BB74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自动带入、灰显只读。</w:t>
            </w:r>
          </w:p>
        </w:tc>
      </w:tr>
      <w:tr w14:paraId="77FF00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6E9650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四 班前会情况</w:t>
            </w:r>
          </w:p>
        </w:tc>
        <w:tc>
          <w:tcPr>
            <w:tcW w:w="47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8B082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汇总：今日班前会场次、覆盖作业班组、涉及单位、参会人次；明细：会议名称、作业班组、单位名称、班组长、发起人、参会人数、会议纪要。</w:t>
            </w:r>
          </w:p>
        </w:tc>
        <w:tc>
          <w:tcPr>
            <w:tcW w:w="554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100B92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班前会管理业务；仅纳入已签到参会人员。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7C1A56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自动带入、灰显只读；不包含未签到人员和影像资料。</w:t>
            </w:r>
          </w:p>
        </w:tc>
      </w:tr>
      <w:tr w14:paraId="195AF4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33BBA8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五 普通设备情况</w:t>
            </w:r>
          </w:p>
        </w:tc>
        <w:tc>
          <w:tcPr>
            <w:tcW w:w="47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2E843C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设备分类、截至当日设备总数、截至当日在用设备数；起重、土方、混凝土、钢筋加工、木工、其他、合计。</w:t>
            </w:r>
          </w:p>
        </w:tc>
        <w:tc>
          <w:tcPr>
            <w:tcW w:w="554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23CBB3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设备管理业务。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D00C38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自动带入、灰显只读；合计按各分类真实相加。</w:t>
            </w:r>
          </w:p>
        </w:tc>
      </w:tr>
      <w:tr w14:paraId="4454E3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39444A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六 物联设备运行情况</w:t>
            </w:r>
          </w:p>
        </w:tc>
        <w:tc>
          <w:tcPr>
            <w:tcW w:w="47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8B2568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序号、设备类型、截至当日设备数、截至当日在线数、今日告警数、截至当日未处置告警数；告警明细。</w:t>
            </w:r>
          </w:p>
        </w:tc>
        <w:tc>
          <w:tcPr>
            <w:tcW w:w="554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6930BF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物联设备业务与告警记录。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B86022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自动带入、灰显；允许在当前日志删除一条设备行，删除后合计按剩余行重算。</w:t>
            </w:r>
          </w:p>
        </w:tc>
      </w:tr>
    </w:tbl>
    <w:p w14:paraId="3DA4E910">
      <w:pPr>
        <w:spacing w:before="0" w:after="2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69"/>
        <w:gridCol w:w="3869"/>
        <w:gridCol w:w="3869"/>
        <w:gridCol w:w="3869"/>
      </w:tblGrid>
      <w:tr w14:paraId="4A7A18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C2047B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章节</w:t>
            </w:r>
          </w:p>
        </w:tc>
        <w:tc>
          <w:tcPr>
            <w:tcW w:w="47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BACDFD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输出字段</w:t>
            </w:r>
          </w:p>
        </w:tc>
        <w:tc>
          <w:tcPr>
            <w:tcW w:w="554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A141FC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数据来源和统计口径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EE4786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写入规则</w:t>
            </w:r>
          </w:p>
        </w:tc>
      </w:tr>
      <w:tr w14:paraId="0CF15E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130CA0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七 设备运维管理情况</w:t>
            </w:r>
          </w:p>
        </w:tc>
        <w:tc>
          <w:tcPr>
            <w:tcW w:w="47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066BF7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管理事项、今日应完成、今日已完成、今日未完成、主要设备；设备维保、检测检验、设备巡检、设备隐患整改。</w:t>
            </w:r>
          </w:p>
        </w:tc>
        <w:tc>
          <w:tcPr>
            <w:tcW w:w="554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BF309A1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设备运维业务。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D012ED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自动带入、灰显只读。</w:t>
            </w:r>
          </w:p>
        </w:tc>
      </w:tr>
      <w:tr w14:paraId="45AC69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878EE8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八 项目部当日物资收发及检验情况</w:t>
            </w:r>
          </w:p>
        </w:tc>
        <w:tc>
          <w:tcPr>
            <w:tcW w:w="47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2A0B32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汇总：物资入库次数、地磅收货次数、物资出库次数、物资退库次数、物资送检次数、检验合格数；收发明细；送检明细。</w:t>
            </w:r>
          </w:p>
        </w:tc>
        <w:tc>
          <w:tcPr>
            <w:tcW w:w="554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9B7867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物资入库、地磅收货、出库、退库、物资送检及已审批检验结果。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818493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自动带入、灰显只读。</w:t>
            </w:r>
          </w:p>
        </w:tc>
      </w:tr>
      <w:tr w14:paraId="4DADFE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9769EB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九 质量检查整改及处罚情况</w:t>
            </w:r>
          </w:p>
        </w:tc>
        <w:tc>
          <w:tcPr>
            <w:tcW w:w="47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7C068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8 项指标；今日下发整改单明细；今日整改复查及闭环明细；今日质量处罚明细。</w:t>
            </w:r>
          </w:p>
        </w:tc>
        <w:tc>
          <w:tcPr>
            <w:tcW w:w="554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DE4F93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质量检查、整改单、复查、质量处罚业务。整改提交、复查和闭环按整改单统计。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ED95AB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自动带入、灰显只读；不得在此章节加入质量验收、物资送检报告、实测实量或标养室字段。</w:t>
            </w:r>
          </w:p>
        </w:tc>
      </w:tr>
      <w:tr w14:paraId="078CD0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4210A9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十 安全检查及整改情况</w:t>
            </w:r>
          </w:p>
        </w:tc>
        <w:tc>
          <w:tcPr>
            <w:tcW w:w="47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0095A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与质量章节同结构：8 项指标、下发整改单、复查闭环、处罚明细。</w:t>
            </w:r>
          </w:p>
        </w:tc>
        <w:tc>
          <w:tcPr>
            <w:tcW w:w="554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04988B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安全检查、整改单、复查、处罚业务。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6DCAA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业务数据自动带入；安全概况为系统固定语句，可调整文字。</w:t>
            </w:r>
          </w:p>
        </w:tc>
      </w:tr>
      <w:tr w14:paraId="4075F9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68D223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十一 危大工程巡查情况</w:t>
            </w:r>
          </w:p>
        </w:tc>
        <w:tc>
          <w:tcPr>
            <w:tcW w:w="47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F5E380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在施危大工程、巡查次数、发现隐患、下发整改单、待整改隐患、逾期隐患；巡查记录；隐患整改表。</w:t>
            </w:r>
          </w:p>
        </w:tc>
        <w:tc>
          <w:tcPr>
            <w:tcW w:w="554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3F0CE7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危大工程巡查与隐患整改业务。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F0E0C3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自动带入、灰显只读。</w:t>
            </w:r>
          </w:p>
        </w:tc>
      </w:tr>
      <w:tr w14:paraId="355318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42E793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十二 今日技术交底情况</w:t>
            </w:r>
          </w:p>
        </w:tc>
        <w:tc>
          <w:tcPr>
            <w:tcW w:w="47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3E06C7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今日技术交底次数、今日方案交底次数；序号、交底类型、交底标题/方案名称、交底日期。</w:t>
            </w:r>
          </w:p>
        </w:tc>
        <w:tc>
          <w:tcPr>
            <w:tcW w:w="554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2F63D2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技术交底业务。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364C1D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自动带入、灰显只读。</w:t>
            </w:r>
          </w:p>
        </w:tc>
      </w:tr>
      <w:tr w14:paraId="792620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760B85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十三 本周待完成施工计划</w:t>
            </w:r>
          </w:p>
        </w:tc>
        <w:tc>
          <w:tcPr>
            <w:tcW w:w="47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5DEB0B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待完成计划固定语句。</w:t>
            </w:r>
          </w:p>
        </w:tc>
        <w:tc>
          <w:tcPr>
            <w:tcW w:w="554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37EC15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未完成计划行及计划/实际日期、完成率。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0B968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系统预置固定语句，允许调整文字。</w:t>
            </w:r>
          </w:p>
        </w:tc>
      </w:tr>
      <w:tr w14:paraId="2D812B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DF48F1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十四 影响施工的问题及处置情况</w:t>
            </w:r>
          </w:p>
        </w:tc>
        <w:tc>
          <w:tcPr>
            <w:tcW w:w="47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4113E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问题及处置情况。</w:t>
            </w:r>
          </w:p>
        </w:tc>
        <w:tc>
          <w:tcPr>
            <w:tcW w:w="554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B59CF5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无自动来源。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062EB9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手动可选、非必填。</w:t>
            </w:r>
          </w:p>
        </w:tc>
      </w:tr>
    </w:tbl>
    <w:p w14:paraId="19B4617D">
      <w:pPr>
        <w:spacing w:before="0" w:after="20"/>
      </w:pPr>
    </w:p>
    <w:p w14:paraId="02D5C876">
      <w:pPr>
        <w:keepNext/>
        <w:spacing w:before="140" w:after="80"/>
      </w:pPr>
      <w:r>
        <w:rPr>
          <w:rFonts w:ascii="Arial" w:hAnsi="Arial" w:eastAsia="Arial"/>
          <w:b/>
          <w:color w:val="000000"/>
          <w:sz w:val="18"/>
        </w:rPr>
        <w:t>项目版关键明细字段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39"/>
        <w:gridCol w:w="7739"/>
      </w:tblGrid>
      <w:tr w14:paraId="53B543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0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574971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区域</w:t>
            </w:r>
          </w:p>
        </w:tc>
        <w:tc>
          <w:tcPr>
            <w:tcW w:w="11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C6BA70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固定字段</w:t>
            </w:r>
          </w:p>
        </w:tc>
      </w:tr>
      <w:tr w14:paraId="617B5A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537E52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物资收发明细</w:t>
            </w:r>
          </w:p>
        </w:tc>
        <w:tc>
          <w:tcPr>
            <w:tcW w:w="11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32B032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序号、业务类型、物资名称、规格型号、单位、数量、供应商或领用单位、业务日期。</w:t>
            </w:r>
          </w:p>
        </w:tc>
      </w:tr>
      <w:tr w14:paraId="2257D7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393545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物资送检明细</w:t>
            </w:r>
          </w:p>
        </w:tc>
        <w:tc>
          <w:tcPr>
            <w:tcW w:w="11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BCE47D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序号、物资名称、规格型号、送检数量、检验结果、送检类型、检验日期。</w:t>
            </w:r>
          </w:p>
        </w:tc>
      </w:tr>
      <w:tr w14:paraId="2C60C4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2E6E4BC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质量下发整改单</w:t>
            </w:r>
          </w:p>
        </w:tc>
        <w:tc>
          <w:tcPr>
            <w:tcW w:w="11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DF9933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整改单编号、检查类型、包含问题数、整改责任单位、整改责任人、整改期限、当前状态。</w:t>
            </w:r>
          </w:p>
        </w:tc>
      </w:tr>
      <w:tr w14:paraId="057BE3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5B0BB9E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质量复查及闭环</w:t>
            </w:r>
          </w:p>
        </w:tc>
        <w:tc>
          <w:tcPr>
            <w:tcW w:w="11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110638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整改单编号、包含问题数、整改责任单位、整改人、复查状态、复查人、复查结果、是否闭环。</w:t>
            </w:r>
          </w:p>
        </w:tc>
      </w:tr>
      <w:tr w14:paraId="4F7AEF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F7D333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质量处罚</w:t>
            </w:r>
          </w:p>
        </w:tc>
        <w:tc>
          <w:tcPr>
            <w:tcW w:w="11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472DF6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处罚单编号、处罚对象、被处罚单位、处罚金额（元）、处罚原因、处罚日期。</w:t>
            </w:r>
          </w:p>
        </w:tc>
      </w:tr>
      <w:tr w14:paraId="2FA58D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C8F002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安全下发整改单</w:t>
            </w:r>
          </w:p>
        </w:tc>
        <w:tc>
          <w:tcPr>
            <w:tcW w:w="11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297039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整改单编号、检查类型、包含问题数、整改责任单位、整改责任人、整改期限、当前状态。</w:t>
            </w:r>
          </w:p>
        </w:tc>
      </w:tr>
      <w:tr w14:paraId="1B029F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EC7572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安全复查及闭环</w:t>
            </w:r>
          </w:p>
        </w:tc>
        <w:tc>
          <w:tcPr>
            <w:tcW w:w="11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5BE2C4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整改单编号、包含问题数、整改责任单位、整改人、复查状态、复查人、复查结果、是否闭环。</w:t>
            </w:r>
          </w:p>
        </w:tc>
      </w:tr>
      <w:tr w14:paraId="4EE889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3B1AF3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危大工程隐患整改</w:t>
            </w:r>
          </w:p>
        </w:tc>
        <w:tc>
          <w:tcPr>
            <w:tcW w:w="11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C834A0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序号、整改单号、整改隐患数、排查人员、排查日期、整改责任单位、整改责任人、整改期限、是否逾期、整改状态。</w:t>
            </w:r>
          </w:p>
        </w:tc>
      </w:tr>
    </w:tbl>
    <w:p w14:paraId="45E50006">
      <w:pPr>
        <w:spacing w:before="0" w:after="20"/>
      </w:pPr>
    </w:p>
    <w:p w14:paraId="7DAF49FB">
      <w:pPr>
        <w:keepNext/>
        <w:spacing w:before="220" w:after="100"/>
      </w:pPr>
      <w:r>
        <w:rPr>
          <w:rFonts w:ascii="Arial" w:hAnsi="Arial" w:eastAsia="Arial"/>
          <w:b/>
          <w:color w:val="000000"/>
          <w:sz w:val="21"/>
        </w:rPr>
        <w:t>三  个人版正文字段和业务逻辑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9"/>
        <w:gridCol w:w="5159"/>
        <w:gridCol w:w="5159"/>
      </w:tblGrid>
      <w:tr w14:paraId="2FCBF6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7E2DE9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章节</w:t>
            </w:r>
          </w:p>
        </w:tc>
        <w:tc>
          <w:tcPr>
            <w:tcW w:w="511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97AFBB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输出字段</w:t>
            </w:r>
          </w:p>
        </w:tc>
        <w:tc>
          <w:tcPr>
            <w:tcW w:w="69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751103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取数和编辑规则</w:t>
            </w:r>
          </w:p>
        </w:tc>
      </w:tr>
      <w:tr w14:paraId="6C6380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7063D6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一 本周施工计划执行情况</w:t>
            </w:r>
          </w:p>
        </w:tc>
        <w:tc>
          <w:tcPr>
            <w:tcW w:w="511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48E50C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序号、工序名称、计划开始、计划完成、实际开始、实际完成、完成率、今日情况说明（手写）。</w:t>
            </w:r>
          </w:p>
        </w:tc>
        <w:tc>
          <w:tcPr>
            <w:tcW w:w="69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803E17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初始来自计划和工序库。当前账号可调整计划行、增加或删除行；个人计划行参与项目版当日施工概况统计。</w:t>
            </w:r>
          </w:p>
        </w:tc>
      </w:tr>
      <w:tr w14:paraId="556280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98A80A1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二 今日个人管理活动</w:t>
            </w:r>
          </w:p>
        </w:tc>
        <w:tc>
          <w:tcPr>
            <w:tcW w:w="511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28CCE7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业务类型、参加结果。</w:t>
            </w:r>
          </w:p>
        </w:tc>
        <w:tc>
          <w:tcPr>
            <w:tcW w:w="69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161BA2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仅保留两列。系统按当前账号和日志日期读取对应业务，自动生成固定语句，灰显不可编辑；无业务记录时显示“无记录”。</w:t>
            </w:r>
          </w:p>
        </w:tc>
      </w:tr>
      <w:tr w14:paraId="4574E5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86D5857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三 本周待完成施工计划</w:t>
            </w:r>
          </w:p>
        </w:tc>
        <w:tc>
          <w:tcPr>
            <w:tcW w:w="511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58EAE0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待完成计划固定语句。</w:t>
            </w:r>
          </w:p>
        </w:tc>
        <w:tc>
          <w:tcPr>
            <w:tcW w:w="69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D67B4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系统预置个人未完成工序及进度，允许调整文字。</w:t>
            </w:r>
          </w:p>
        </w:tc>
      </w:tr>
      <w:tr w14:paraId="3D26F4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D26BCD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四 影响施工的问题及处置情况</w:t>
            </w:r>
          </w:p>
        </w:tc>
        <w:tc>
          <w:tcPr>
            <w:tcW w:w="511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11CDB7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问题及处置情况。</w:t>
            </w:r>
          </w:p>
        </w:tc>
        <w:tc>
          <w:tcPr>
            <w:tcW w:w="69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AAB8C4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个人手动可选、非必填。</w:t>
            </w:r>
          </w:p>
        </w:tc>
      </w:tr>
    </w:tbl>
    <w:p w14:paraId="44B4E8DF">
      <w:pPr>
        <w:spacing w:before="0" w:after="20"/>
      </w:pPr>
    </w:p>
    <w:p w14:paraId="2020BA28">
      <w:pPr>
        <w:keepNext/>
        <w:spacing w:before="140" w:after="80"/>
      </w:pPr>
      <w:r>
        <w:rPr>
          <w:rFonts w:ascii="Arial" w:hAnsi="Arial" w:eastAsia="Arial"/>
          <w:b/>
          <w:color w:val="000000"/>
          <w:sz w:val="18"/>
        </w:rPr>
        <w:t>今日个人管理活动业务字典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9"/>
        <w:gridCol w:w="5159"/>
        <w:gridCol w:w="5159"/>
      </w:tblGrid>
      <w:tr w14:paraId="61422F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0E863A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序号</w:t>
            </w:r>
          </w:p>
        </w:tc>
        <w:tc>
          <w:tcPr>
            <w:tcW w:w="33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562E69F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业务类型</w:t>
            </w:r>
          </w:p>
        </w:tc>
        <w:tc>
          <w:tcPr>
            <w:tcW w:w="113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5493509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参加结果固定语句取数范围</w:t>
            </w:r>
          </w:p>
        </w:tc>
      </w:tr>
      <w:tr w14:paraId="781433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1725C0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</w:t>
            </w:r>
          </w:p>
        </w:tc>
        <w:tc>
          <w:tcPr>
            <w:tcW w:w="33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3E8A40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班前会</w:t>
            </w:r>
          </w:p>
        </w:tc>
        <w:tc>
          <w:tcPr>
            <w:tcW w:w="113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10A38F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本人参与的班前会次数、覆盖作业班组数。</w:t>
            </w:r>
          </w:p>
        </w:tc>
      </w:tr>
      <w:tr w14:paraId="2F6667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D9EC7B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2</w:t>
            </w:r>
          </w:p>
        </w:tc>
        <w:tc>
          <w:tcPr>
            <w:tcW w:w="33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554223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计划任务</w:t>
            </w:r>
          </w:p>
        </w:tc>
        <w:tc>
          <w:tcPr>
            <w:tcW w:w="113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09707D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本人负责计划任务、有进展、完成、待办数量。</w:t>
            </w:r>
          </w:p>
        </w:tc>
      </w:tr>
      <w:tr w14:paraId="077B5E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6CDFA9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3</w:t>
            </w:r>
          </w:p>
        </w:tc>
        <w:tc>
          <w:tcPr>
            <w:tcW w:w="33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7D9C38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设备巡检与维保</w:t>
            </w:r>
          </w:p>
        </w:tc>
        <w:tc>
          <w:tcPr>
            <w:tcW w:w="113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88EBB5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本人完成巡检、维保、涉及设备、发现及处理问题数量。</w:t>
            </w:r>
          </w:p>
        </w:tc>
      </w:tr>
      <w:tr w14:paraId="66C811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9DF048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4</w:t>
            </w:r>
          </w:p>
        </w:tc>
        <w:tc>
          <w:tcPr>
            <w:tcW w:w="33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5F0764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设备运行与告警</w:t>
            </w:r>
          </w:p>
        </w:tc>
        <w:tc>
          <w:tcPr>
            <w:tcW w:w="113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25DF41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本人负责设备数、告警数、已处理数、待跟进数。</w:t>
            </w:r>
          </w:p>
        </w:tc>
      </w:tr>
      <w:tr w14:paraId="2D4779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2386DD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5</w:t>
            </w:r>
          </w:p>
        </w:tc>
        <w:tc>
          <w:tcPr>
            <w:tcW w:w="33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77261E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物资收发与送检</w:t>
            </w:r>
          </w:p>
        </w:tc>
        <w:tc>
          <w:tcPr>
            <w:tcW w:w="113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A4B28B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本人办理收货、领用或发放、涉及物资类别、送检数量。</w:t>
            </w:r>
          </w:p>
        </w:tc>
      </w:tr>
      <w:tr w14:paraId="61425E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859C73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6</w:t>
            </w:r>
          </w:p>
        </w:tc>
        <w:tc>
          <w:tcPr>
            <w:tcW w:w="33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78CA4E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质量检查整改</w:t>
            </w:r>
          </w:p>
        </w:tc>
        <w:tc>
          <w:tcPr>
            <w:tcW w:w="113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0E7D7F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本人检查、发现问题、下发整改单、提交整改、复查、整单闭环数量。</w:t>
            </w:r>
          </w:p>
        </w:tc>
      </w:tr>
      <w:tr w14:paraId="062619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1B98FF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7</w:t>
            </w:r>
          </w:p>
        </w:tc>
        <w:tc>
          <w:tcPr>
            <w:tcW w:w="33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BE9EB0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质量处罚</w:t>
            </w:r>
          </w:p>
        </w:tc>
        <w:tc>
          <w:tcPr>
            <w:tcW w:w="113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9234CC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本人发起处罚数量、被处罚单位数、处罚金额。</w:t>
            </w:r>
          </w:p>
        </w:tc>
      </w:tr>
      <w:tr w14:paraId="5A5F67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5031E5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8</w:t>
            </w:r>
          </w:p>
        </w:tc>
        <w:tc>
          <w:tcPr>
            <w:tcW w:w="33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45D05D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安全检查整改</w:t>
            </w:r>
          </w:p>
        </w:tc>
        <w:tc>
          <w:tcPr>
            <w:tcW w:w="113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48E439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本人检查、发现隐患、下发整改单、提交整改、复查、整单闭环数量。</w:t>
            </w:r>
          </w:p>
        </w:tc>
      </w:tr>
      <w:tr w14:paraId="39CC0E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5C1A484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9</w:t>
            </w:r>
          </w:p>
        </w:tc>
        <w:tc>
          <w:tcPr>
            <w:tcW w:w="33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885EBE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安全处罚</w:t>
            </w:r>
          </w:p>
        </w:tc>
        <w:tc>
          <w:tcPr>
            <w:tcW w:w="113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7D59D4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本人发起处罚数量、被处罚单位数、处罚金额。</w:t>
            </w:r>
          </w:p>
        </w:tc>
      </w:tr>
      <w:tr w14:paraId="47CF8B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72D6A1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10</w:t>
            </w:r>
          </w:p>
        </w:tc>
        <w:tc>
          <w:tcPr>
            <w:tcW w:w="33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BEF160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危大工程巡查</w:t>
            </w:r>
          </w:p>
        </w:tc>
        <w:tc>
          <w:tcPr>
            <w:tcW w:w="113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4EDDE7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本人巡查次数、涉及工程数、发现/已处理/待跟进问题数量。</w:t>
            </w:r>
          </w:p>
        </w:tc>
      </w:tr>
      <w:tr w14:paraId="1693ED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5D05A21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11</w:t>
            </w:r>
          </w:p>
        </w:tc>
        <w:tc>
          <w:tcPr>
            <w:tcW w:w="33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93F7F9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技术交底</w:t>
            </w:r>
          </w:p>
        </w:tc>
        <w:tc>
          <w:tcPr>
            <w:tcW w:w="113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7D393E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本人完成交底次数、覆盖班组和人次、交底部位。</w:t>
            </w:r>
          </w:p>
        </w:tc>
      </w:tr>
    </w:tbl>
    <w:p w14:paraId="1E73DC8C">
      <w:pPr>
        <w:spacing w:before="0" w:after="20"/>
      </w:pPr>
    </w:p>
    <w:p w14:paraId="13704C3E">
      <w:pPr>
        <w:keepNext/>
        <w:spacing w:before="220" w:after="100"/>
      </w:pPr>
      <w:r>
        <w:rPr>
          <w:rFonts w:ascii="Arial" w:hAnsi="Arial" w:eastAsia="Arial"/>
          <w:b/>
          <w:color w:val="000000"/>
          <w:sz w:val="21"/>
        </w:rPr>
        <w:t>四  自动汇总 状态和删除规则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9"/>
        <w:gridCol w:w="5159"/>
        <w:gridCol w:w="5159"/>
      </w:tblGrid>
      <w:tr w14:paraId="11808A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7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6F5D41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对象</w:t>
            </w:r>
          </w:p>
        </w:tc>
        <w:tc>
          <w:tcPr>
            <w:tcW w:w="77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683069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计算或状态规则</w:t>
            </w:r>
          </w:p>
        </w:tc>
        <w:tc>
          <w:tcPr>
            <w:tcW w:w="496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8D7033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实现要求</w:t>
            </w:r>
          </w:p>
        </w:tc>
      </w:tr>
      <w:tr w14:paraId="04A5BF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506110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项目版当日施工概况</w:t>
            </w:r>
          </w:p>
        </w:tc>
        <w:tc>
          <w:tcPr>
            <w:tcW w:w="77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2C3F72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本周计划任务 = 计划行数；截至当日已完成 = 实际完成已填行数；今日填报任务 = 实际开始已填行数；今日完成任务 = 完成率大于等于 100% 的行数；完成率 = 今日完成 / 本周计划任务。</w:t>
            </w:r>
          </w:p>
        </w:tc>
        <w:tc>
          <w:tcPr>
            <w:tcW w:w="496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71D8E5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项目版从计划行和个人版子日志汇总，展示只读数值。</w:t>
            </w:r>
          </w:p>
        </w:tc>
      </w:tr>
      <w:tr w14:paraId="33307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E159B7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人员投入合计</w:t>
            </w:r>
          </w:p>
        </w:tc>
        <w:tc>
          <w:tcPr>
            <w:tcW w:w="77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8D82A6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项目管理人员和劳务人员两行须来自统一人员台账/考勤口径；合计 = 两行相加。</w:t>
            </w:r>
          </w:p>
        </w:tc>
        <w:tc>
          <w:tcPr>
            <w:tcW w:w="496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0E9BE1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禁止仅以“人员配置人数/已填写子日志人数”替代真实人员投入合计。</w:t>
            </w:r>
          </w:p>
        </w:tc>
      </w:tr>
      <w:tr w14:paraId="563D29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8EB4F1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普通设备合计</w:t>
            </w:r>
          </w:p>
        </w:tc>
        <w:tc>
          <w:tcPr>
            <w:tcW w:w="77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9EC35D8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截至当日设备总数、在用设备数分别为六类设备数相加。</w:t>
            </w:r>
          </w:p>
        </w:tc>
        <w:tc>
          <w:tcPr>
            <w:tcW w:w="496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C7F70C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必须实时计算，不得留空或手工维护。</w:t>
            </w:r>
          </w:p>
        </w:tc>
      </w:tr>
      <w:tr w14:paraId="63070E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788990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物联设备合计</w:t>
            </w:r>
          </w:p>
        </w:tc>
        <w:tc>
          <w:tcPr>
            <w:tcW w:w="77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562C42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按当前日志未隐藏设备行，分别汇总设备数、在线数、今日告警数、未处置告警数。</w:t>
            </w:r>
          </w:p>
        </w:tc>
        <w:tc>
          <w:tcPr>
            <w:tcW w:w="496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8B9F77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编辑页允许删除单行；删除只隐藏该日志该行，刷新合计，源业务数据不删除。</w:t>
            </w:r>
          </w:p>
        </w:tc>
      </w:tr>
      <w:tr w14:paraId="4BF012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AB86E6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整改单闭环</w:t>
            </w:r>
          </w:p>
        </w:tc>
        <w:tc>
          <w:tcPr>
            <w:tcW w:w="77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C5EB50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提交、复查和闭环按整改单号去重；整张整改单复查通过才闭环。</w:t>
            </w:r>
          </w:p>
        </w:tc>
        <w:tc>
          <w:tcPr>
            <w:tcW w:w="496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D46E8E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问题数只为整改单规模说明，禁止按单个问题生成独立闭环数量。</w:t>
            </w:r>
          </w:p>
        </w:tc>
      </w:tr>
      <w:tr w14:paraId="4456CD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A045EB8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人员日志状态</w:t>
            </w:r>
          </w:p>
        </w:tc>
        <w:tc>
          <w:tcPr>
            <w:tcW w:w="77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81C3327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个人日志有有效内容时为“已填写”；日志日期早于当天且无内容为“逾期未填”；当天无内容为“未填写”。</w:t>
            </w:r>
          </w:p>
        </w:tc>
        <w:tc>
          <w:tcPr>
            <w:tcW w:w="496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8333382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项目台账显示子日志已填写人数/配置人数及进度。</w:t>
            </w:r>
          </w:p>
        </w:tc>
      </w:tr>
    </w:tbl>
    <w:p w14:paraId="27410B27">
      <w:pPr>
        <w:spacing w:before="0" w:after="20"/>
      </w:pPr>
    </w:p>
    <w:p w14:paraId="56485F99">
      <w:pPr>
        <w:keepNext/>
        <w:spacing w:before="220" w:after="100"/>
      </w:pPr>
      <w:r>
        <w:rPr>
          <w:rFonts w:ascii="Arial" w:hAnsi="Arial" w:eastAsia="Arial"/>
          <w:b/>
          <w:color w:val="000000"/>
          <w:sz w:val="21"/>
        </w:rPr>
        <w:t>五  自动取数 可编辑边界和打印导出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9"/>
        <w:gridCol w:w="5159"/>
        <w:gridCol w:w="5159"/>
      </w:tblGrid>
      <w:tr w14:paraId="642D23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46D2C5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类别</w:t>
            </w:r>
          </w:p>
        </w:tc>
        <w:tc>
          <w:tcPr>
            <w:tcW w:w="59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15274C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字段或区域</w:t>
            </w:r>
          </w:p>
        </w:tc>
        <w:tc>
          <w:tcPr>
            <w:tcW w:w="727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A7BD6B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页面与导出要求</w:t>
            </w:r>
          </w:p>
        </w:tc>
      </w:tr>
      <w:tr w14:paraId="359ADE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276567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自动带入并灰显</w:t>
            </w:r>
          </w:p>
        </w:tc>
        <w:tc>
          <w:tcPr>
            <w:tcW w:w="59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D5ACE4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表头自动字段、班前会、人员投入、设备、物联、设备运维、物资、质量、安全、危大工程、技术交底和个人管理活动。</w:t>
            </w:r>
          </w:p>
        </w:tc>
        <w:tc>
          <w:tcPr>
            <w:tcW w:w="727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35BC56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不可编辑、不可要求用户重复填写；预览中展示业务模块返回的数据。</w:t>
            </w:r>
          </w:p>
        </w:tc>
      </w:tr>
      <w:tr w14:paraId="35CFA2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9945DF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固定语句可调整</w:t>
            </w:r>
          </w:p>
        </w:tc>
        <w:tc>
          <w:tcPr>
            <w:tcW w:w="59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21C9C85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项目版：本周计划与今日完成、现场资源投入、安全概况、本周待完成施工计划；个人版：本周待完成施工计划。</w:t>
            </w:r>
          </w:p>
        </w:tc>
        <w:tc>
          <w:tcPr>
            <w:tcW w:w="727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FDD6F0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系统先以固定模板替换变量，操作者可按现场情况补充文字；不得让用户从空白处逐项填表。</w:t>
            </w:r>
          </w:p>
        </w:tc>
      </w:tr>
      <w:tr w14:paraId="55AB82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B587DB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手动可选</w:t>
            </w:r>
          </w:p>
        </w:tc>
        <w:tc>
          <w:tcPr>
            <w:tcW w:w="59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346BA2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项目版和个人版的影响施工问题及处置情况；计划表的今日情况说明。</w:t>
            </w:r>
          </w:p>
        </w:tc>
        <w:tc>
          <w:tcPr>
            <w:tcW w:w="727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E7FF64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允许为空，保存后在 Word 中按实际内容呈现。</w:t>
            </w:r>
          </w:p>
        </w:tc>
      </w:tr>
      <w:tr w14:paraId="35AC5C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03718E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打印导出</w:t>
            </w:r>
          </w:p>
        </w:tc>
        <w:tc>
          <w:tcPr>
            <w:tcW w:w="59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D852CF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项目版、个人版施工日志。</w:t>
            </w:r>
          </w:p>
        </w:tc>
        <w:tc>
          <w:tcPr>
            <w:tcW w:w="727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0651805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A4 纵向，严格套用表 C1-5 表头和两行日期/气象/风力/温度表格；项目版与个人版的上沿、边框起始和工程信息行一致。导出仅含日志正文。</w:t>
            </w:r>
          </w:p>
        </w:tc>
      </w:tr>
      <w:tr w14:paraId="6451E5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B22CAE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研发验收</w:t>
            </w:r>
          </w:p>
        </w:tc>
        <w:tc>
          <w:tcPr>
            <w:tcW w:w="59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D20B78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自动取数和模板。</w:t>
            </w:r>
          </w:p>
        </w:tc>
        <w:tc>
          <w:tcPr>
            <w:tcW w:w="727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A6ACC2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同一测试数据重复生成时，自动字段、汇总、固定语句和 Word 表头一致；不得出现导航栏或系统操作界面。</w:t>
            </w:r>
          </w:p>
        </w:tc>
      </w:tr>
    </w:tbl>
    <w:p w14:paraId="6893645F">
      <w:pPr>
        <w:spacing w:before="0" w:after="20"/>
      </w:pPr>
    </w:p>
    <w:p w14:paraId="513F0E7E">
      <w:pPr>
        <w:keepNext/>
        <w:spacing w:before="200" w:after="80"/>
        <w:jc w:val="left"/>
        <w:rPr>
          <w:rFonts w:hint="eastAsia" w:eastAsia="宋体" w:cs="Arial"/>
          <w:b/>
          <w:color w:val="000000"/>
          <w:sz w:val="22"/>
          <w:lang w:eastAsia="zh-CN"/>
        </w:rPr>
      </w:pPr>
      <w:r>
        <w:rPr>
          <w:rFonts w:hint="eastAsia" w:eastAsia="宋体" w:cs="Arial"/>
          <w:b/>
          <w:color w:val="000000"/>
          <w:sz w:val="22"/>
          <w:lang w:eastAsia="zh-CN"/>
        </w:rPr>
        <w:t>六 逐字段取值字典</w:t>
      </w:r>
    </w:p>
    <w:p w14:paraId="0B88C79B">
      <w:pPr>
        <w:keepNext/>
        <w:spacing w:after="100"/>
        <w:jc w:val="left"/>
        <w:rPr>
          <w:rFonts w:hint="eastAsia" w:eastAsia="Arial" w:cs="Arial"/>
          <w:b w:val="0"/>
          <w:color w:val="000000"/>
          <w:sz w:val="16"/>
          <w:lang w:eastAsia="zh-CN"/>
        </w:rPr>
      </w:pPr>
      <w:r>
        <w:rPr>
          <w:rFonts w:hint="eastAsia" w:eastAsia="Arial" w:cs="Arial"/>
          <w:b w:val="0"/>
          <w:color w:val="000000"/>
          <w:sz w:val="16"/>
          <w:lang w:eastAsia="zh-CN"/>
        </w:rPr>
        <w:t>本章逐项定义施工日志项目版和个人版的字段来源、筛选范围、计算与展示规则。自动字段在填报页灰显且不可编辑；明确标为可调整或人工填写的字段除外。正式打印和导出严格套用表C1-5正文模板。</w:t>
      </w:r>
    </w:p>
    <w:p w14:paraId="6A9ED0E4">
      <w:pPr>
        <w:keepNext/>
        <w:spacing w:after="100"/>
        <w:jc w:val="left"/>
        <w:rPr>
          <w:rFonts w:hint="eastAsia" w:eastAsia="Arial" w:cs="Arial"/>
          <w:b w:val="0"/>
          <w:color w:val="000000"/>
          <w:sz w:val="16"/>
          <w:lang w:eastAsia="zh-CN"/>
        </w:rPr>
      </w:pPr>
    </w:p>
    <w:p w14:paraId="0F2EBD73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六点一 项目版和个人版表C1-5表头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1C592E0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65AD5A3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6355C120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11E66A78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4D34C299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6DD4D71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145FE26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85FD09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工程名称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PROJECT_NAME</w:t>
            </w:r>
          </w:p>
        </w:tc>
        <w:tc>
          <w:tcPr>
            <w:tcW w:w="2232" w:type="dxa"/>
            <w:vAlign w:val="center"/>
          </w:tcPr>
          <w:p w14:paraId="1C5956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当前项目主数据</w:t>
            </w:r>
          </w:p>
        </w:tc>
        <w:tc>
          <w:tcPr>
            <w:tcW w:w="3485" w:type="dxa"/>
            <w:vAlign w:val="center"/>
          </w:tcPr>
          <w:p w14:paraId="3D307C8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按日志项目主键读取。</w:t>
            </w:r>
          </w:p>
        </w:tc>
        <w:tc>
          <w:tcPr>
            <w:tcW w:w="5328" w:type="dxa"/>
            <w:vAlign w:val="center"/>
          </w:tcPr>
          <w:p w14:paraId="12A50BF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项目版和个人版上沿位置一致。</w:t>
            </w:r>
          </w:p>
        </w:tc>
        <w:tc>
          <w:tcPr>
            <w:tcW w:w="2131" w:type="dxa"/>
            <w:vAlign w:val="center"/>
          </w:tcPr>
          <w:p w14:paraId="320AC9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系统只读；缺失阻止生成。</w:t>
            </w:r>
          </w:p>
        </w:tc>
      </w:tr>
      <w:tr w14:paraId="5C1E6D8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8CE9D3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编号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LOG_NO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4630E9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施工日志服务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C95AAB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项目、日志日期和版本类型唯一。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985F38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重复生成更新快照，不新增重复编号。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F0DF99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DDB460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C8BF05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LOG_DATE</w:t>
            </w:r>
          </w:p>
        </w:tc>
        <w:tc>
          <w:tcPr>
            <w:tcW w:w="2232" w:type="dxa"/>
            <w:vAlign w:val="center"/>
          </w:tcPr>
          <w:p w14:paraId="39E02BF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自动生成任务参数</w:t>
            </w:r>
          </w:p>
        </w:tc>
        <w:tc>
          <w:tcPr>
            <w:tcW w:w="3485" w:type="dxa"/>
            <w:vAlign w:val="center"/>
          </w:tcPr>
          <w:p w14:paraId="309DE2E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项目时区自然日。</w:t>
            </w:r>
          </w:p>
        </w:tc>
        <w:tc>
          <w:tcPr>
            <w:tcW w:w="5328" w:type="dxa"/>
            <w:vAlign w:val="center"/>
          </w:tcPr>
          <w:p w14:paraId="34A846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日期单元格纵向跨两行；正式日志仅显示日期。</w:t>
            </w:r>
          </w:p>
        </w:tc>
        <w:tc>
          <w:tcPr>
            <w:tcW w:w="2131" w:type="dxa"/>
            <w:vAlign w:val="center"/>
          </w:tcPr>
          <w:p w14:paraId="021F2B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A2574F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89010B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气象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WEATHER_DESC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B8182A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天气接口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EB7E1F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按项目位置和日志日期读取。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5AC81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气象标签和值均纵向跨两行。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F53C2E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系统只读；失败显示暂无数据。</w:t>
            </w:r>
          </w:p>
        </w:tc>
      </w:tr>
      <w:tr w14:paraId="4D7658D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33DF66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风力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WIND_DESC</w:t>
            </w:r>
          </w:p>
        </w:tc>
        <w:tc>
          <w:tcPr>
            <w:tcW w:w="2232" w:type="dxa"/>
            <w:vAlign w:val="center"/>
          </w:tcPr>
          <w:p w14:paraId="2A6E423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天气接口</w:t>
            </w:r>
          </w:p>
        </w:tc>
        <w:tc>
          <w:tcPr>
            <w:tcW w:w="3485" w:type="dxa"/>
            <w:vAlign w:val="center"/>
          </w:tcPr>
          <w:p w14:paraId="639EE96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同一项目和日期。</w:t>
            </w:r>
          </w:p>
        </w:tc>
        <w:tc>
          <w:tcPr>
            <w:tcW w:w="5328" w:type="dxa"/>
            <w:vAlign w:val="center"/>
          </w:tcPr>
          <w:p w14:paraId="4E456EC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风力标签和值均纵向跨两行。</w:t>
            </w:r>
          </w:p>
        </w:tc>
        <w:tc>
          <w:tcPr>
            <w:tcW w:w="2131" w:type="dxa"/>
            <w:vAlign w:val="center"/>
          </w:tcPr>
          <w:p w14:paraId="21AA5C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C7F223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E5B4E8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最高温度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TEMP_MAX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BB5397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天气接口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8585DD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同一项目和日期。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DC67C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位于右上行，单位摄氏度。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2B7C39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57E1DD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A3065C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最低温度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TEMP_MIN</w:t>
            </w:r>
          </w:p>
        </w:tc>
        <w:tc>
          <w:tcPr>
            <w:tcW w:w="2232" w:type="dxa"/>
            <w:vAlign w:val="center"/>
          </w:tcPr>
          <w:p w14:paraId="14E938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天气接口</w:t>
            </w:r>
          </w:p>
        </w:tc>
        <w:tc>
          <w:tcPr>
            <w:tcW w:w="3485" w:type="dxa"/>
            <w:vAlign w:val="center"/>
          </w:tcPr>
          <w:p w14:paraId="1A9B6D3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同一项目和日期。</w:t>
            </w:r>
          </w:p>
        </w:tc>
        <w:tc>
          <w:tcPr>
            <w:tcW w:w="5328" w:type="dxa"/>
            <w:vAlign w:val="center"/>
          </w:tcPr>
          <w:p w14:paraId="1F8A99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位于右下行，单位摄氏度。</w:t>
            </w:r>
          </w:p>
        </w:tc>
        <w:tc>
          <w:tcPr>
            <w:tcW w:w="2131" w:type="dxa"/>
            <w:vAlign w:val="center"/>
          </w:tcPr>
          <w:p w14:paraId="08F0F91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61A6BE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FB91F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填报人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REPORTER_NAME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36351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个人日志所属人员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AEE18A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仅个人版。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6EC2A0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不进入表C1-5顶表；用于日志台账和签字归属。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E51372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E394FF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6DED5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岗位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REPORTER_ROLE</w:t>
            </w:r>
          </w:p>
        </w:tc>
        <w:tc>
          <w:tcPr>
            <w:tcW w:w="2232" w:type="dxa"/>
            <w:vAlign w:val="center"/>
          </w:tcPr>
          <w:p w14:paraId="3DB48ED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人员岗位快照</w:t>
            </w:r>
          </w:p>
        </w:tc>
        <w:tc>
          <w:tcPr>
            <w:tcW w:w="3485" w:type="dxa"/>
            <w:vAlign w:val="center"/>
          </w:tcPr>
          <w:p w14:paraId="3122641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仅个人版，取日志日期有效岗位。</w:t>
            </w:r>
          </w:p>
        </w:tc>
        <w:tc>
          <w:tcPr>
            <w:tcW w:w="5328" w:type="dxa"/>
            <w:vAlign w:val="center"/>
          </w:tcPr>
          <w:p w14:paraId="2882DA4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历史日志保留当日岗位。</w:t>
            </w:r>
          </w:p>
        </w:tc>
        <w:tc>
          <w:tcPr>
            <w:tcW w:w="2131" w:type="dxa"/>
            <w:vAlign w:val="center"/>
          </w:tcPr>
          <w:p w14:paraId="20FC59E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14415157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59C1B954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5691CA69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六点二 项目版当日施工概况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6DFA7C0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541AEA13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4FA49CA5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62B317E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7D1DBBB9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52CFD563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6B1B2FB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FC6EEC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本周计划任务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P_WEEK_PLAN_COUNT</w:t>
            </w:r>
          </w:p>
        </w:tc>
        <w:tc>
          <w:tcPr>
            <w:tcW w:w="2232" w:type="dxa"/>
            <w:vAlign w:val="center"/>
          </w:tcPr>
          <w:p w14:paraId="48E4E25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进度管理-周计划</w:t>
            </w:r>
          </w:p>
        </w:tc>
        <w:tc>
          <w:tcPr>
            <w:tcW w:w="3485" w:type="dxa"/>
            <w:vAlign w:val="center"/>
          </w:tcPr>
          <w:p w14:paraId="0F90F2D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计划周期覆盖日志日期，状态有效。</w:t>
            </w:r>
          </w:p>
        </w:tc>
        <w:tc>
          <w:tcPr>
            <w:tcW w:w="5328" w:type="dxa"/>
            <w:vAlign w:val="center"/>
          </w:tcPr>
          <w:p w14:paraId="0C62F3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按计划行主键去重。</w:t>
            </w:r>
          </w:p>
        </w:tc>
        <w:tc>
          <w:tcPr>
            <w:tcW w:w="2131" w:type="dxa"/>
            <w:vAlign w:val="center"/>
          </w:tcPr>
          <w:p w14:paraId="7485621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1AD23E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83BD1D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截至当日已完成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P_DONE_TO_DATE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736E2F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施工进度执行记录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44603E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实际完成日期不晚于日志日期或完成率达到100%。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ABDE70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同一计划行只计一次。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7EB18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1AC593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230984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今日填报任务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P_TODAY_REPORTED</w:t>
            </w:r>
          </w:p>
        </w:tc>
        <w:tc>
          <w:tcPr>
            <w:tcW w:w="2232" w:type="dxa"/>
            <w:vAlign w:val="center"/>
          </w:tcPr>
          <w:p w14:paraId="7C024C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个人版施工计划填报快照</w:t>
            </w:r>
          </w:p>
        </w:tc>
        <w:tc>
          <w:tcPr>
            <w:tcW w:w="3485" w:type="dxa"/>
            <w:vAlign w:val="center"/>
          </w:tcPr>
          <w:p w14:paraId="6DF08E6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日志日期内有有效进度填报。</w:t>
            </w:r>
          </w:p>
        </w:tc>
        <w:tc>
          <w:tcPr>
            <w:tcW w:w="5328" w:type="dxa"/>
            <w:vAlign w:val="center"/>
          </w:tcPr>
          <w:p w14:paraId="33A5FF1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按计划行去重，不按人员重复相加。</w:t>
            </w:r>
          </w:p>
        </w:tc>
        <w:tc>
          <w:tcPr>
            <w:tcW w:w="2131" w:type="dxa"/>
            <w:vAlign w:val="center"/>
          </w:tcPr>
          <w:p w14:paraId="0BA5F9D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30FAB6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95F587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今日完成任务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P_TODAY_COMPLETED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035708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施工进度执行记录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967BDA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实际完成日期等于日志日期或当日完成率首次达到100%。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D382E1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按计划行去重。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BD673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3F0446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50DDAD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本周计划完成率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P_WEEK_COMPLETE_RATE</w:t>
            </w:r>
          </w:p>
        </w:tc>
        <w:tc>
          <w:tcPr>
            <w:tcW w:w="2232" w:type="dxa"/>
            <w:vAlign w:val="center"/>
          </w:tcPr>
          <w:p w14:paraId="59103C5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本周计划任务与完成任务</w:t>
            </w:r>
          </w:p>
        </w:tc>
        <w:tc>
          <w:tcPr>
            <w:tcW w:w="3485" w:type="dxa"/>
            <w:vAlign w:val="center"/>
          </w:tcPr>
          <w:p w14:paraId="6AFB22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使用同一计划快照。</w:t>
            </w:r>
          </w:p>
        </w:tc>
        <w:tc>
          <w:tcPr>
            <w:tcW w:w="5328" w:type="dxa"/>
            <w:vAlign w:val="center"/>
          </w:tcPr>
          <w:p w14:paraId="4B80537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截至当日已完成除以本周计划任务乘100%，保留2位。</w:t>
            </w:r>
          </w:p>
        </w:tc>
        <w:tc>
          <w:tcPr>
            <w:tcW w:w="2131" w:type="dxa"/>
            <w:vAlign w:val="center"/>
          </w:tcPr>
          <w:p w14:paraId="00F7DD7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系统只读；分母为0显示横线。</w:t>
            </w:r>
          </w:p>
        </w:tc>
      </w:tr>
      <w:tr w14:paraId="2900348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6EB12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本周计划与今日完成语句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P_PLAN_DESC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224307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上述计划指标和完成工序名称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238913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84F593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系统按固定语句替换数字和工序名称。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C08335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系统预填，可按现场情况调整文字。</w:t>
            </w:r>
          </w:p>
        </w:tc>
      </w:tr>
      <w:tr w14:paraId="42147DA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1A82BD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现场资源投入语句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P_RESOURCE_DESC</w:t>
            </w:r>
          </w:p>
        </w:tc>
        <w:tc>
          <w:tcPr>
            <w:tcW w:w="2232" w:type="dxa"/>
            <w:vAlign w:val="center"/>
          </w:tcPr>
          <w:p w14:paraId="33C4598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人员考勤、设备台账、物联在线、安全和质量业务</w:t>
            </w:r>
          </w:p>
        </w:tc>
        <w:tc>
          <w:tcPr>
            <w:tcW w:w="3485" w:type="dxa"/>
            <w:vAlign w:val="center"/>
          </w:tcPr>
          <w:p w14:paraId="5BBA19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截至日志日期及当日发生数据。</w:t>
            </w:r>
          </w:p>
        </w:tc>
        <w:tc>
          <w:tcPr>
            <w:tcW w:w="5328" w:type="dxa"/>
            <w:vAlign w:val="center"/>
          </w:tcPr>
          <w:p w14:paraId="0AC95BD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固定输出管理人员、劳务、普通设备、在线物联、安全问题和质量问题。</w:t>
            </w:r>
          </w:p>
        </w:tc>
        <w:tc>
          <w:tcPr>
            <w:tcW w:w="2131" w:type="dxa"/>
            <w:vAlign w:val="center"/>
          </w:tcPr>
          <w:p w14:paraId="683369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系统预填，可调整文字。</w:t>
            </w:r>
          </w:p>
        </w:tc>
      </w:tr>
    </w:tbl>
    <w:p w14:paraId="124A53C5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46155A4F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0E45C740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六点三 项目版和个人版本周施工计划执行情况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0B163C5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2D24FF30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61334DCC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7048D02A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18478353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6EB058F9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58A44AF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6D35D6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序号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PLAN_SEQ</w:t>
            </w:r>
          </w:p>
        </w:tc>
        <w:tc>
          <w:tcPr>
            <w:tcW w:w="2232" w:type="dxa"/>
            <w:vAlign w:val="center"/>
          </w:tcPr>
          <w:p w14:paraId="4762A1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计划行顺序</w:t>
            </w:r>
          </w:p>
        </w:tc>
        <w:tc>
          <w:tcPr>
            <w:tcW w:w="3485" w:type="dxa"/>
            <w:vAlign w:val="center"/>
          </w:tcPr>
          <w:p w14:paraId="1AAED14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当前日志计划快照。</w:t>
            </w:r>
          </w:p>
        </w:tc>
        <w:tc>
          <w:tcPr>
            <w:tcW w:w="5328" w:type="dxa"/>
            <w:vAlign w:val="center"/>
          </w:tcPr>
          <w:p w14:paraId="1E9725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从1连续编号。</w:t>
            </w:r>
          </w:p>
        </w:tc>
        <w:tc>
          <w:tcPr>
            <w:tcW w:w="2131" w:type="dxa"/>
            <w:vAlign w:val="center"/>
          </w:tcPr>
          <w:p w14:paraId="65E7B35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系统生成，随增删行重排。</w:t>
            </w:r>
          </w:p>
        </w:tc>
      </w:tr>
      <w:tr w14:paraId="227929C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9E0540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工序名称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PROCESS_NAME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42F57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本周施工计划和工序库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6A0A0E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计划周期覆盖日志日期。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DA82C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初始自动带出，可从工序库改选。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4F5E15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可编辑，必填；允许增行和删行。</w:t>
            </w:r>
          </w:p>
        </w:tc>
      </w:tr>
      <w:tr w14:paraId="7AD119A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6C2A5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计划开始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PLAN_START_DATE</w:t>
            </w:r>
          </w:p>
        </w:tc>
        <w:tc>
          <w:tcPr>
            <w:tcW w:w="2232" w:type="dxa"/>
            <w:vAlign w:val="center"/>
          </w:tcPr>
          <w:p w14:paraId="7FC8C4A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本周施工计划</w:t>
            </w:r>
          </w:p>
        </w:tc>
        <w:tc>
          <w:tcPr>
            <w:tcW w:w="3485" w:type="dxa"/>
            <w:vAlign w:val="center"/>
          </w:tcPr>
          <w:p w14:paraId="57D134E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当前计划行。</w:t>
            </w:r>
          </w:p>
        </w:tc>
        <w:tc>
          <w:tcPr>
            <w:tcW w:w="5328" w:type="dxa"/>
            <w:vAlign w:val="center"/>
          </w:tcPr>
          <w:p w14:paraId="140BD0B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仅显示日期。</w:t>
            </w:r>
          </w:p>
        </w:tc>
        <w:tc>
          <w:tcPr>
            <w:tcW w:w="2131" w:type="dxa"/>
            <w:vAlign w:val="center"/>
          </w:tcPr>
          <w:p w14:paraId="653A9D3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初始自动带出，可编辑，必填。</w:t>
            </w:r>
          </w:p>
        </w:tc>
      </w:tr>
      <w:tr w14:paraId="3E9FD79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0B41C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PLAN_END_DATE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1DE13D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本周施工计划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3B7AE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当前计划行。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1A5F01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不得早于计划开始。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54E1F4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初始自动带出，可编辑，必填。</w:t>
            </w:r>
          </w:p>
        </w:tc>
      </w:tr>
      <w:tr w14:paraId="5A0A9D4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A7D040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实际开始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ACTUAL_START_DATE</w:t>
            </w:r>
          </w:p>
        </w:tc>
        <w:tc>
          <w:tcPr>
            <w:tcW w:w="2232" w:type="dxa"/>
            <w:vAlign w:val="center"/>
          </w:tcPr>
          <w:p w14:paraId="332ACE3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施工进度执行记录</w:t>
            </w:r>
          </w:p>
        </w:tc>
        <w:tc>
          <w:tcPr>
            <w:tcW w:w="3485" w:type="dxa"/>
            <w:vAlign w:val="center"/>
          </w:tcPr>
          <w:p w14:paraId="7BA5F35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当前计划行。</w:t>
            </w:r>
          </w:p>
        </w:tc>
        <w:tc>
          <w:tcPr>
            <w:tcW w:w="5328" w:type="dxa"/>
            <w:vAlign w:val="center"/>
          </w:tcPr>
          <w:p w14:paraId="69B4403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仅显示日期。</w:t>
            </w:r>
          </w:p>
        </w:tc>
        <w:tc>
          <w:tcPr>
            <w:tcW w:w="2131" w:type="dxa"/>
            <w:vAlign w:val="center"/>
          </w:tcPr>
          <w:p w14:paraId="0589E4A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初始自动带出，可编辑，必填。</w:t>
            </w:r>
          </w:p>
        </w:tc>
      </w:tr>
      <w:tr w14:paraId="4F73484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905C45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实际完成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ACTUAL_END_DATE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C8103B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施工进度执行记录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FB674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当前计划行。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AD9013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仅显示日期；完成率100%时必须有值。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9FB362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初始自动带出，可编辑，必填。</w:t>
            </w:r>
          </w:p>
        </w:tc>
      </w:tr>
      <w:tr w14:paraId="27D6B6C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EE1FCA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完成率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PROCESS_COMPLETE_RATE</w:t>
            </w:r>
          </w:p>
        </w:tc>
        <w:tc>
          <w:tcPr>
            <w:tcW w:w="2232" w:type="dxa"/>
            <w:vAlign w:val="center"/>
          </w:tcPr>
          <w:p w14:paraId="4FC728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施工进度执行记录</w:t>
            </w:r>
          </w:p>
        </w:tc>
        <w:tc>
          <w:tcPr>
            <w:tcW w:w="3485" w:type="dxa"/>
            <w:vAlign w:val="center"/>
          </w:tcPr>
          <w:p w14:paraId="04C908C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当前计划行截至日志日期。</w:t>
            </w:r>
          </w:p>
        </w:tc>
        <w:tc>
          <w:tcPr>
            <w:tcW w:w="5328" w:type="dxa"/>
            <w:vAlign w:val="center"/>
          </w:tcPr>
          <w:p w14:paraId="6B04232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0至100%，保留2位。</w:t>
            </w:r>
          </w:p>
        </w:tc>
        <w:tc>
          <w:tcPr>
            <w:tcW w:w="2131" w:type="dxa"/>
            <w:vAlign w:val="center"/>
          </w:tcPr>
          <w:p w14:paraId="2B84BBF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初始自动带出，可编辑，必填。</w:t>
            </w:r>
          </w:p>
        </w:tc>
      </w:tr>
      <w:tr w14:paraId="4A34F08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85EBEF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今日情况说明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TODAY_PROGRESS_NOTE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30E96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当前日志人工说明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0F8475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当前计划行。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0E119E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原样输出。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F7A128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人工可选。</w:t>
            </w:r>
          </w:p>
        </w:tc>
      </w:tr>
    </w:tbl>
    <w:p w14:paraId="1574CE4F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4D27ED1A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04E58902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六点四 项目版当日人员投入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04BCC9F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1AEAE102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631F6D5C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2609EED4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29B4D36E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23209EC6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25DCB23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5AE2B5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项目管理人员截至当日在册人数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MP_MANAGER_BOOK</w:t>
            </w:r>
          </w:p>
        </w:tc>
        <w:tc>
          <w:tcPr>
            <w:tcW w:w="2232" w:type="dxa"/>
            <w:vAlign w:val="center"/>
          </w:tcPr>
          <w:p w14:paraId="1F9E373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项目人员台账</w:t>
            </w:r>
          </w:p>
        </w:tc>
        <w:tc>
          <w:tcPr>
            <w:tcW w:w="3485" w:type="dxa"/>
            <w:vAlign w:val="center"/>
          </w:tcPr>
          <w:p w14:paraId="777025B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人员类型为项目管理，入场不晚于日志日期且未退场。</w:t>
            </w:r>
          </w:p>
        </w:tc>
        <w:tc>
          <w:tcPr>
            <w:tcW w:w="5328" w:type="dxa"/>
            <w:vAlign w:val="center"/>
          </w:tcPr>
          <w:p w14:paraId="587EAF2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按人员主键去重。</w:t>
            </w:r>
          </w:p>
        </w:tc>
        <w:tc>
          <w:tcPr>
            <w:tcW w:w="2131" w:type="dxa"/>
            <w:vAlign w:val="center"/>
          </w:tcPr>
          <w:p w14:paraId="295C48D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47EE09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673230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项目管理人员今日到岗人数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MP_MANAGER_ATTEND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0AA744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实名制或考勤记录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061640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日志日期有有效到岗记录，人员类型为项目管理。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888E36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按人员主键去重。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F2BB50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8F6D0E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94414A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劳务人员截至当日在册人数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MP_LABOR_BOOK</w:t>
            </w:r>
          </w:p>
        </w:tc>
        <w:tc>
          <w:tcPr>
            <w:tcW w:w="2232" w:type="dxa"/>
            <w:vAlign w:val="center"/>
          </w:tcPr>
          <w:p w14:paraId="3FEFEC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劳务人员台账</w:t>
            </w:r>
          </w:p>
        </w:tc>
        <w:tc>
          <w:tcPr>
            <w:tcW w:w="3485" w:type="dxa"/>
            <w:vAlign w:val="center"/>
          </w:tcPr>
          <w:p w14:paraId="503D6ED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入场不晚于日志日期且未退场。</w:t>
            </w:r>
          </w:p>
        </w:tc>
        <w:tc>
          <w:tcPr>
            <w:tcW w:w="5328" w:type="dxa"/>
            <w:vAlign w:val="center"/>
          </w:tcPr>
          <w:p w14:paraId="32F89B4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按人员主键去重。</w:t>
            </w:r>
          </w:p>
        </w:tc>
        <w:tc>
          <w:tcPr>
            <w:tcW w:w="2131" w:type="dxa"/>
            <w:vAlign w:val="center"/>
          </w:tcPr>
          <w:p w14:paraId="61F5572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DD6148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B3DA9B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劳务人员今日到岗人数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MP_LABOR_ATTEND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91671D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实名制或考勤记录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2F254D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日志日期有有效到岗记录，人员类型为劳务。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3590AA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按人员主键去重。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C4B11F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4FF75A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02481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在册人数合计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MP_TOTAL_BOOK</w:t>
            </w:r>
          </w:p>
        </w:tc>
        <w:tc>
          <w:tcPr>
            <w:tcW w:w="2232" w:type="dxa"/>
            <w:vAlign w:val="center"/>
          </w:tcPr>
          <w:p w14:paraId="43E1A07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上述两类在册人数</w:t>
            </w:r>
          </w:p>
        </w:tc>
        <w:tc>
          <w:tcPr>
            <w:tcW w:w="3485" w:type="dxa"/>
            <w:vAlign w:val="center"/>
          </w:tcPr>
          <w:p w14:paraId="2CAF26E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同一日志日期。</w:t>
            </w:r>
          </w:p>
        </w:tc>
        <w:tc>
          <w:tcPr>
            <w:tcW w:w="5328" w:type="dxa"/>
            <w:vAlign w:val="center"/>
          </w:tcPr>
          <w:p w14:paraId="762A20A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项目管理在册加劳务在册。</w:t>
            </w:r>
          </w:p>
        </w:tc>
        <w:tc>
          <w:tcPr>
            <w:tcW w:w="2131" w:type="dxa"/>
            <w:vAlign w:val="center"/>
          </w:tcPr>
          <w:p w14:paraId="28A5524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74DFC6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9ADDC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今日到岗合计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MP_TOTAL_ATTEND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24DCD5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上述两类到岗人数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82592F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D33A50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项目管理到岗加劳务到岗。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5FE9CA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118C139E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2F33119A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3D4B8629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六点五 项目版班前会情况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6E4A71C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76A2C9C3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3E7B5AAE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5623558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1D6F63BC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76DD0077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7A171D6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8E2B01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今日班前会场次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MEETING_COUNT</w:t>
            </w:r>
          </w:p>
        </w:tc>
        <w:tc>
          <w:tcPr>
            <w:tcW w:w="2232" w:type="dxa"/>
            <w:vAlign w:val="center"/>
          </w:tcPr>
          <w:p w14:paraId="416860B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班前会管理</w:t>
            </w:r>
          </w:p>
        </w:tc>
        <w:tc>
          <w:tcPr>
            <w:tcW w:w="3485" w:type="dxa"/>
            <w:vAlign w:val="center"/>
          </w:tcPr>
          <w:p w14:paraId="311EF24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会议日期等于日志日期，状态有效。</w:t>
            </w:r>
          </w:p>
        </w:tc>
        <w:tc>
          <w:tcPr>
            <w:tcW w:w="5328" w:type="dxa"/>
            <w:vAlign w:val="center"/>
          </w:tcPr>
          <w:p w14:paraId="6A63B7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按会议主键去重。</w:t>
            </w:r>
          </w:p>
        </w:tc>
        <w:tc>
          <w:tcPr>
            <w:tcW w:w="2131" w:type="dxa"/>
            <w:vAlign w:val="center"/>
          </w:tcPr>
          <w:p w14:paraId="71335A9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54400D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827C3B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覆盖作业班组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MEETING_TEAM_COUNT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6AC211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班前会与班组关联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F0485E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关联当日有效会议。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6A6685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按班组主键去重。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247FC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64A2F1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F9D10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涉及单位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MEETING_ORG_COUNT</w:t>
            </w:r>
          </w:p>
        </w:tc>
        <w:tc>
          <w:tcPr>
            <w:tcW w:w="2232" w:type="dxa"/>
            <w:vAlign w:val="center"/>
          </w:tcPr>
          <w:p w14:paraId="62E3793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班前会与单位关联</w:t>
            </w:r>
          </w:p>
        </w:tc>
        <w:tc>
          <w:tcPr>
            <w:tcW w:w="3485" w:type="dxa"/>
            <w:vAlign w:val="center"/>
          </w:tcPr>
          <w:p w14:paraId="6E70A30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关联当日有效会议。</w:t>
            </w:r>
          </w:p>
        </w:tc>
        <w:tc>
          <w:tcPr>
            <w:tcW w:w="5328" w:type="dxa"/>
            <w:vAlign w:val="center"/>
          </w:tcPr>
          <w:p w14:paraId="0CBF4AF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按单位主键去重。</w:t>
            </w:r>
          </w:p>
        </w:tc>
        <w:tc>
          <w:tcPr>
            <w:tcW w:w="2131" w:type="dxa"/>
            <w:vAlign w:val="center"/>
          </w:tcPr>
          <w:p w14:paraId="0978759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121FBF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EB4A75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参会人次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MEETING_ATTENDEE_COUNT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BFF0F5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班前会签到记录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494C84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仅计已签到人员，排除未签到。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ECD936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同一会议同一人员只计一次。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E5CB2A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0498B7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BD75E0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会议名称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MEETING_NAME</w:t>
            </w:r>
          </w:p>
        </w:tc>
        <w:tc>
          <w:tcPr>
            <w:tcW w:w="2232" w:type="dxa"/>
            <w:vAlign w:val="center"/>
          </w:tcPr>
          <w:p w14:paraId="6FE3171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班前会记录</w:t>
            </w:r>
          </w:p>
        </w:tc>
        <w:tc>
          <w:tcPr>
            <w:tcW w:w="3485" w:type="dxa"/>
            <w:vAlign w:val="center"/>
          </w:tcPr>
          <w:p w14:paraId="685B696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当日有效会议。</w:t>
            </w:r>
          </w:p>
        </w:tc>
        <w:tc>
          <w:tcPr>
            <w:tcW w:w="5328" w:type="dxa"/>
            <w:vAlign w:val="center"/>
          </w:tcPr>
          <w:p w14:paraId="7B4DD7F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逐场输出。</w:t>
            </w:r>
          </w:p>
        </w:tc>
        <w:tc>
          <w:tcPr>
            <w:tcW w:w="2131" w:type="dxa"/>
            <w:vAlign w:val="center"/>
          </w:tcPr>
          <w:p w14:paraId="14551C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A4A711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BADED8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作业班组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MEETING_TEAM_NAME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0C778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班前会班组关联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A227A8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当前会议。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569E0C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输出班组名称快照。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DA7598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139222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2F36B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单位名称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MEETING_ORG_NAME</w:t>
            </w:r>
          </w:p>
        </w:tc>
        <w:tc>
          <w:tcPr>
            <w:tcW w:w="2232" w:type="dxa"/>
            <w:vAlign w:val="center"/>
          </w:tcPr>
          <w:p w14:paraId="6887CD7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班前会单位关联</w:t>
            </w:r>
          </w:p>
        </w:tc>
        <w:tc>
          <w:tcPr>
            <w:tcW w:w="3485" w:type="dxa"/>
            <w:vAlign w:val="center"/>
          </w:tcPr>
          <w:p w14:paraId="3AC1A7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当前会议。</w:t>
            </w:r>
          </w:p>
        </w:tc>
        <w:tc>
          <w:tcPr>
            <w:tcW w:w="5328" w:type="dxa"/>
            <w:vAlign w:val="center"/>
          </w:tcPr>
          <w:p w14:paraId="4086744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输出单位名称快照。</w:t>
            </w:r>
          </w:p>
        </w:tc>
        <w:tc>
          <w:tcPr>
            <w:tcW w:w="2131" w:type="dxa"/>
            <w:vAlign w:val="center"/>
          </w:tcPr>
          <w:p w14:paraId="20AD314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F27861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97B892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班组长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TEAM_LEADER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B6713B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班组档案与会议快照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E2D75F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当前会议。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68FBBF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优先取会议快照，缺失再取当日有效班组长。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B88C77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4714CF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AAD1D4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发起人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MEETING_INITIATOR</w:t>
            </w:r>
          </w:p>
        </w:tc>
        <w:tc>
          <w:tcPr>
            <w:tcW w:w="2232" w:type="dxa"/>
            <w:vAlign w:val="center"/>
          </w:tcPr>
          <w:p w14:paraId="395C10A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班前会记录</w:t>
            </w:r>
          </w:p>
        </w:tc>
        <w:tc>
          <w:tcPr>
            <w:tcW w:w="3485" w:type="dxa"/>
            <w:vAlign w:val="center"/>
          </w:tcPr>
          <w:p w14:paraId="4D2ABA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当前会议。</w:t>
            </w:r>
          </w:p>
        </w:tc>
        <w:tc>
          <w:tcPr>
            <w:tcW w:w="5328" w:type="dxa"/>
            <w:vAlign w:val="center"/>
          </w:tcPr>
          <w:p w14:paraId="02D5751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输出发起人姓名。</w:t>
            </w:r>
          </w:p>
        </w:tc>
        <w:tc>
          <w:tcPr>
            <w:tcW w:w="2131" w:type="dxa"/>
            <w:vAlign w:val="center"/>
          </w:tcPr>
          <w:p w14:paraId="247FEAE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671DC1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EA7F90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参会人数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MEETING_ATTENDEE_NUMBER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6F4169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签到记录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05ACEC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当前会议仅计已签到人员。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D04A9F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按人员主键去重。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C5EB64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F1767E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4685DA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会议纪要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MEETING_SUMMARY</w:t>
            </w:r>
          </w:p>
        </w:tc>
        <w:tc>
          <w:tcPr>
            <w:tcW w:w="2232" w:type="dxa"/>
            <w:vAlign w:val="center"/>
          </w:tcPr>
          <w:p w14:paraId="70EFA76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班前会记录</w:t>
            </w:r>
          </w:p>
        </w:tc>
        <w:tc>
          <w:tcPr>
            <w:tcW w:w="3485" w:type="dxa"/>
            <w:vAlign w:val="center"/>
          </w:tcPr>
          <w:p w14:paraId="2DEB1DE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当前会议。</w:t>
            </w:r>
          </w:p>
        </w:tc>
        <w:tc>
          <w:tcPr>
            <w:tcW w:w="5328" w:type="dxa"/>
            <w:vAlign w:val="center"/>
          </w:tcPr>
          <w:p w14:paraId="6902576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输出会议纪要文本；不输出影像资料。</w:t>
            </w:r>
          </w:p>
        </w:tc>
        <w:tc>
          <w:tcPr>
            <w:tcW w:w="2131" w:type="dxa"/>
            <w:vAlign w:val="center"/>
          </w:tcPr>
          <w:p w14:paraId="7E2D0F6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73C3515C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1EA9B1D7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1AC6337C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六点六 项目版普通设备情况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2E27E4B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0870A7F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61A3B6E0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31BE6FF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04FC5D8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675D2EF0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6FA12FD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8FDD0F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设备分类</w:t>
            </w:r>
          </w:p>
        </w:tc>
        <w:tc>
          <w:tcPr>
            <w:tcW w:w="2232" w:type="dxa"/>
            <w:vAlign w:val="center"/>
          </w:tcPr>
          <w:p w14:paraId="4B0A53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设备台账</w:t>
            </w:r>
          </w:p>
        </w:tc>
        <w:tc>
          <w:tcPr>
            <w:tcW w:w="3485" w:type="dxa"/>
            <w:vAlign w:val="center"/>
          </w:tcPr>
          <w:p w14:paraId="4FB1F6D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设备分类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字典值匹配</w:t>
            </w:r>
          </w:p>
        </w:tc>
        <w:tc>
          <w:tcPr>
            <w:tcW w:w="5328" w:type="dxa"/>
            <w:vAlign w:val="center"/>
          </w:tcPr>
          <w:p w14:paraId="4FC2D57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73D8270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CB924E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B4FBA4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起重设备 截至当日在用设备数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EQ_LIFT_IN_USE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2A35FF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设备台账与运行状态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64999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上述设备且截止时状态为在用。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1A6B84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6B2C7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6699D592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33DBC095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42F8ABBD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六点七 项目版物联设备运行情况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3476EDD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688417AE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1684287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5E73B6ED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3C041524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38042228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3AF855B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67A6F8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深基坑设备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IOT_DEEP_FOUNDATION_TOTAL</w:t>
            </w:r>
          </w:p>
        </w:tc>
        <w:tc>
          <w:tcPr>
            <w:tcW w:w="2232" w:type="dxa"/>
            <w:vAlign w:val="center"/>
          </w:tcPr>
          <w:p w14:paraId="4499456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物联设备台账</w:t>
            </w:r>
          </w:p>
        </w:tc>
        <w:tc>
          <w:tcPr>
            <w:tcW w:w="3485" w:type="dxa"/>
            <w:vAlign w:val="center"/>
          </w:tcPr>
          <w:p w14:paraId="60043C6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3A0C337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6D2A1B1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</w:t>
            </w:r>
          </w:p>
        </w:tc>
      </w:tr>
      <w:tr w14:paraId="486C965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F926B2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深基坑设备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IOT_DEEP_FOUNDATION_ONLINE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ED1089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物联设备在线状态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A029AC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00FBC8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A8D62A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90324A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EB1A5D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深基坑设备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IOT_DEEP_FOUNDATION_ALARM</w:t>
            </w:r>
          </w:p>
        </w:tc>
        <w:tc>
          <w:tcPr>
            <w:tcW w:w="2232" w:type="dxa"/>
            <w:vAlign w:val="center"/>
          </w:tcPr>
          <w:p w14:paraId="3B15C08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物联设备告警事件</w:t>
            </w:r>
          </w:p>
        </w:tc>
        <w:tc>
          <w:tcPr>
            <w:tcW w:w="3485" w:type="dxa"/>
            <w:vAlign w:val="center"/>
          </w:tcPr>
          <w:p w14:paraId="4AD3DAF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6A627B1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3C4422F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F6B8BC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BD884F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深基坑设备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IOT_DEEP_FOUNDATION_OPEN_ALARM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0DB932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物联设备告警当前状态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0C5ADE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3AF003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2CB4C0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641391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024B9D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人脸设备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IOT_FACE_TOTAL</w:t>
            </w:r>
          </w:p>
        </w:tc>
        <w:tc>
          <w:tcPr>
            <w:tcW w:w="2232" w:type="dxa"/>
            <w:vAlign w:val="center"/>
          </w:tcPr>
          <w:p w14:paraId="2E23B3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物联设备台账</w:t>
            </w:r>
          </w:p>
        </w:tc>
        <w:tc>
          <w:tcPr>
            <w:tcW w:w="3485" w:type="dxa"/>
            <w:vAlign w:val="center"/>
          </w:tcPr>
          <w:p w14:paraId="0E192BC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7CE8DCF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4472986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</w:t>
            </w:r>
          </w:p>
        </w:tc>
      </w:tr>
      <w:tr w14:paraId="3E2B511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4B7C16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人脸设备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IOT_FACE_ONLINE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0C8032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物联设备在线状态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CF4772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3CEB5A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703920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DFB08A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07952E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人脸设备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IOT_FACE_ALARM</w:t>
            </w:r>
          </w:p>
        </w:tc>
        <w:tc>
          <w:tcPr>
            <w:tcW w:w="2232" w:type="dxa"/>
            <w:vAlign w:val="center"/>
          </w:tcPr>
          <w:p w14:paraId="19BEFDE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物联设备告警事件</w:t>
            </w:r>
          </w:p>
        </w:tc>
        <w:tc>
          <w:tcPr>
            <w:tcW w:w="3485" w:type="dxa"/>
            <w:vAlign w:val="center"/>
          </w:tcPr>
          <w:p w14:paraId="14C2AC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694A67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42B839B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31EC58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ED3F98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人脸设备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IOT_FACE_OPEN_ALARM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98A7A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物联设备告警当前状态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E17C61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574CD7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E397D1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87C13D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30CC98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塔吊设备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IOT_TOWER_CRANE_TOTAL</w:t>
            </w:r>
          </w:p>
        </w:tc>
        <w:tc>
          <w:tcPr>
            <w:tcW w:w="2232" w:type="dxa"/>
            <w:vAlign w:val="center"/>
          </w:tcPr>
          <w:p w14:paraId="4E17A39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物联设备台账</w:t>
            </w:r>
          </w:p>
        </w:tc>
        <w:tc>
          <w:tcPr>
            <w:tcW w:w="3485" w:type="dxa"/>
            <w:vAlign w:val="center"/>
          </w:tcPr>
          <w:p w14:paraId="376F02D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170B15A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2C684CD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</w:t>
            </w:r>
          </w:p>
        </w:tc>
      </w:tr>
      <w:tr w14:paraId="207BC6C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624B69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塔吊设备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IOT_TOWER_CRANE_ONLINE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ED4C6A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物联设备在线状态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0AEB30D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4A16B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05C1E9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C21793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1479E9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塔吊设备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IOT_TOWER_CRANE_ALARM</w:t>
            </w:r>
          </w:p>
        </w:tc>
        <w:tc>
          <w:tcPr>
            <w:tcW w:w="2232" w:type="dxa"/>
            <w:vAlign w:val="center"/>
          </w:tcPr>
          <w:p w14:paraId="01EFA2D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物联设备告警事件</w:t>
            </w:r>
          </w:p>
        </w:tc>
        <w:tc>
          <w:tcPr>
            <w:tcW w:w="3485" w:type="dxa"/>
            <w:vAlign w:val="center"/>
          </w:tcPr>
          <w:p w14:paraId="3756019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288CF4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0A27400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E0E213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3269E5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塔吊设备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IOT_TOWER_CRANE_OPEN_ALARM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92CE22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物联设备告警当前状态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A33E91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208D91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ED071A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6DF0A5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799784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升降机设备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IOT_HOIST_TOTAL</w:t>
            </w:r>
          </w:p>
        </w:tc>
        <w:tc>
          <w:tcPr>
            <w:tcW w:w="2232" w:type="dxa"/>
            <w:vAlign w:val="center"/>
          </w:tcPr>
          <w:p w14:paraId="5AC53CA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物联设备台账</w:t>
            </w:r>
          </w:p>
        </w:tc>
        <w:tc>
          <w:tcPr>
            <w:tcW w:w="3485" w:type="dxa"/>
            <w:vAlign w:val="center"/>
          </w:tcPr>
          <w:p w14:paraId="195D80F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44625D8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3F7734E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</w:t>
            </w:r>
          </w:p>
        </w:tc>
      </w:tr>
      <w:tr w14:paraId="174FE19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847635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升降机设备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IOT_HOIST_ONLINE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36CE2C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物联设备在线状态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3AE36E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834AE6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91B0B8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B69160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65FF1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升降机设备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IOT_HOIST_ALARM</w:t>
            </w:r>
          </w:p>
        </w:tc>
        <w:tc>
          <w:tcPr>
            <w:tcW w:w="2232" w:type="dxa"/>
            <w:vAlign w:val="center"/>
          </w:tcPr>
          <w:p w14:paraId="484887A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物联设备告警事件</w:t>
            </w:r>
          </w:p>
        </w:tc>
        <w:tc>
          <w:tcPr>
            <w:tcW w:w="3485" w:type="dxa"/>
            <w:vAlign w:val="center"/>
          </w:tcPr>
          <w:p w14:paraId="676094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3AD4EA6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51CDCDA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02FAF4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E3F5DF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升降机设备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IOT_HOIST_OPEN_ALARM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7B122F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物联设备告警当前状态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80D4FA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0540D1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EF92CE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180F52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806A7D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标养室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IOT_CURING_ROOM_TOTAL</w:t>
            </w:r>
          </w:p>
        </w:tc>
        <w:tc>
          <w:tcPr>
            <w:tcW w:w="2232" w:type="dxa"/>
            <w:vAlign w:val="center"/>
          </w:tcPr>
          <w:p w14:paraId="4F7ECD8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物联设备台账</w:t>
            </w:r>
          </w:p>
        </w:tc>
        <w:tc>
          <w:tcPr>
            <w:tcW w:w="3485" w:type="dxa"/>
            <w:vAlign w:val="center"/>
          </w:tcPr>
          <w:p w14:paraId="2B819A2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73F9C2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14F4F58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</w:t>
            </w:r>
          </w:p>
        </w:tc>
      </w:tr>
      <w:tr w14:paraId="5F99383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DDC80B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标养室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IOT_CURING_ROOM_ONLINE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0C2AAE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物联设备在线状态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02539B9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7DDDB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BBB148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E41E7A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D87584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标养室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IOT_CURING_ROOM_ALARM</w:t>
            </w:r>
          </w:p>
        </w:tc>
        <w:tc>
          <w:tcPr>
            <w:tcW w:w="2232" w:type="dxa"/>
            <w:vAlign w:val="center"/>
          </w:tcPr>
          <w:p w14:paraId="4E793B1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物联设备告警事件</w:t>
            </w:r>
          </w:p>
        </w:tc>
        <w:tc>
          <w:tcPr>
            <w:tcW w:w="3485" w:type="dxa"/>
            <w:vAlign w:val="center"/>
          </w:tcPr>
          <w:p w14:paraId="07F4687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5EBF064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72354B9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B0F1ED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70668E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标养室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IOT_CURING_ROOM_OPEN_ALARM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B15F6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物联设备告警当前状态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8408B2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CEB42E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F04CEB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CF2C1C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CD1D44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车辆通行设备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IOT_VEHICLE_TOTAL</w:t>
            </w:r>
          </w:p>
        </w:tc>
        <w:tc>
          <w:tcPr>
            <w:tcW w:w="2232" w:type="dxa"/>
            <w:vAlign w:val="center"/>
          </w:tcPr>
          <w:p w14:paraId="1FACFB6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物联设备台账</w:t>
            </w:r>
          </w:p>
        </w:tc>
        <w:tc>
          <w:tcPr>
            <w:tcW w:w="3485" w:type="dxa"/>
            <w:vAlign w:val="center"/>
          </w:tcPr>
          <w:p w14:paraId="77120A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6D5A2FB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061390B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</w:t>
            </w:r>
          </w:p>
        </w:tc>
      </w:tr>
      <w:tr w14:paraId="0111BEA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50073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车辆通行设备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IOT_VEHICLE_ONLINE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CFF5B5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物联设备在线状态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33581B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009846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9F0BE9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C78303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E84721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车辆通行设备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IOT_VEHICLE_ALARM</w:t>
            </w:r>
          </w:p>
        </w:tc>
        <w:tc>
          <w:tcPr>
            <w:tcW w:w="2232" w:type="dxa"/>
            <w:vAlign w:val="center"/>
          </w:tcPr>
          <w:p w14:paraId="0F77D30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物联设备告警事件</w:t>
            </w:r>
          </w:p>
        </w:tc>
        <w:tc>
          <w:tcPr>
            <w:tcW w:w="3485" w:type="dxa"/>
            <w:vAlign w:val="center"/>
          </w:tcPr>
          <w:p w14:paraId="758EC8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6C7D88B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1D4465D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9DD6E1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C332C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车辆通行设备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IOT_VEHICLE_OPEN_ALARM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CAED9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物联设备告警当前状态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0AABEA2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28FCA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3165D2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4099A5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84D676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智能水表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IOT_SMART_WATER_TOTAL</w:t>
            </w:r>
          </w:p>
        </w:tc>
        <w:tc>
          <w:tcPr>
            <w:tcW w:w="2232" w:type="dxa"/>
            <w:vAlign w:val="center"/>
          </w:tcPr>
          <w:p w14:paraId="4AF0DC7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物联设备台账</w:t>
            </w:r>
          </w:p>
        </w:tc>
        <w:tc>
          <w:tcPr>
            <w:tcW w:w="3485" w:type="dxa"/>
            <w:vAlign w:val="center"/>
          </w:tcPr>
          <w:p w14:paraId="025D7C5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382205E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0B2403D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</w:t>
            </w:r>
          </w:p>
        </w:tc>
      </w:tr>
      <w:tr w14:paraId="44F400B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BCAAE3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智能水表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IOT_SMART_WATER_ONLINE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45864E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物联设备在线状态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D92DED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AFD2FE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B0B54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A24F29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CA4C26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智能水表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IOT_SMART_WATER_ALARM</w:t>
            </w:r>
          </w:p>
        </w:tc>
        <w:tc>
          <w:tcPr>
            <w:tcW w:w="2232" w:type="dxa"/>
            <w:vAlign w:val="center"/>
          </w:tcPr>
          <w:p w14:paraId="3EBD092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物联设备告警事件</w:t>
            </w:r>
          </w:p>
        </w:tc>
        <w:tc>
          <w:tcPr>
            <w:tcW w:w="3485" w:type="dxa"/>
            <w:vAlign w:val="center"/>
          </w:tcPr>
          <w:p w14:paraId="156B676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2B06EF5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297CA0F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294C16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422086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智能水表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IOT_SMART_WATER_OPEN_ALARM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C3A3AB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物联设备告警当前状态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169070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57B49B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E30380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4C1A71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D9F352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智能电表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IOT_SMART_ELECTRIC_TOTAL</w:t>
            </w:r>
          </w:p>
        </w:tc>
        <w:tc>
          <w:tcPr>
            <w:tcW w:w="2232" w:type="dxa"/>
            <w:vAlign w:val="center"/>
          </w:tcPr>
          <w:p w14:paraId="6877C08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物联设备台账</w:t>
            </w:r>
          </w:p>
        </w:tc>
        <w:tc>
          <w:tcPr>
            <w:tcW w:w="3485" w:type="dxa"/>
            <w:vAlign w:val="center"/>
          </w:tcPr>
          <w:p w14:paraId="62F7A39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5032E5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27EB8DE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</w:t>
            </w:r>
          </w:p>
        </w:tc>
      </w:tr>
      <w:tr w14:paraId="3361FCA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F20EEC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智能电表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IOT_SMART_ELECTRIC_ONLINE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1124E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物联设备在线状态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C32565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6391D0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ADB34B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14D57F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3195B4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智能电表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IOT_SMART_ELECTRIC_ALARM</w:t>
            </w:r>
          </w:p>
        </w:tc>
        <w:tc>
          <w:tcPr>
            <w:tcW w:w="2232" w:type="dxa"/>
            <w:vAlign w:val="center"/>
          </w:tcPr>
          <w:p w14:paraId="6F38F5D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物联设备告警事件</w:t>
            </w:r>
          </w:p>
        </w:tc>
        <w:tc>
          <w:tcPr>
            <w:tcW w:w="3485" w:type="dxa"/>
            <w:vAlign w:val="center"/>
          </w:tcPr>
          <w:p w14:paraId="31D09B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506618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005B85B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3BE1E3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46998B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智能电表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IOT_SMART_ELECTRIC_OPEN_ALARM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0AC35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物联设备告警当前状态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025CBAE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AD14B8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F5F7E9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EDD736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24BD9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环境监测设备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IOT_ENVIRONMENT_TOTAL</w:t>
            </w:r>
          </w:p>
        </w:tc>
        <w:tc>
          <w:tcPr>
            <w:tcW w:w="2232" w:type="dxa"/>
            <w:vAlign w:val="center"/>
          </w:tcPr>
          <w:p w14:paraId="09CCC92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物联设备台账</w:t>
            </w:r>
          </w:p>
        </w:tc>
        <w:tc>
          <w:tcPr>
            <w:tcW w:w="3485" w:type="dxa"/>
            <w:vAlign w:val="center"/>
          </w:tcPr>
          <w:p w14:paraId="5B898EE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28F3EF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5F947ED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</w:t>
            </w:r>
          </w:p>
        </w:tc>
      </w:tr>
      <w:tr w14:paraId="372E932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EA3F88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环境监测设备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IOT_ENVIRONMENT_ONLINE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7445A1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物联设备在线状态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5599E7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91FD85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060E0B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DBBB31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C62BA2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环境监测设备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IOT_ENVIRONMENT_ALARM</w:t>
            </w:r>
          </w:p>
        </w:tc>
        <w:tc>
          <w:tcPr>
            <w:tcW w:w="2232" w:type="dxa"/>
            <w:vAlign w:val="center"/>
          </w:tcPr>
          <w:p w14:paraId="271994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物联设备告警事件</w:t>
            </w:r>
          </w:p>
        </w:tc>
        <w:tc>
          <w:tcPr>
            <w:tcW w:w="3485" w:type="dxa"/>
            <w:vAlign w:val="center"/>
          </w:tcPr>
          <w:p w14:paraId="057DDD0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3FB9473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09EC2C1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78A001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E3887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环境监测设备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IOT_ENVIRONMENT_OPEN_ALARM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664024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物联设备告警当前状态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8EEAD5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9671EF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C17EF6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070933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1CFDDF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智能地磅 设备数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IOT_SCALE_TOTAL</w:t>
            </w:r>
          </w:p>
        </w:tc>
        <w:tc>
          <w:tcPr>
            <w:tcW w:w="2232" w:type="dxa"/>
            <w:vAlign w:val="center"/>
          </w:tcPr>
          <w:p w14:paraId="5C9181E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物联设备台账</w:t>
            </w:r>
          </w:p>
        </w:tc>
        <w:tc>
          <w:tcPr>
            <w:tcW w:w="3485" w:type="dxa"/>
            <w:vAlign w:val="center"/>
          </w:tcPr>
          <w:p w14:paraId="2ADC0F1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设备类型匹配且截止时有效。</w:t>
            </w:r>
          </w:p>
        </w:tc>
        <w:tc>
          <w:tcPr>
            <w:tcW w:w="5328" w:type="dxa"/>
            <w:vAlign w:val="center"/>
          </w:tcPr>
          <w:p w14:paraId="113298C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vAlign w:val="center"/>
          </w:tcPr>
          <w:p w14:paraId="6D1B58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系统只读；允许在当前日志隐藏本类型行。</w:t>
            </w:r>
          </w:p>
        </w:tc>
      </w:tr>
      <w:tr w14:paraId="5D0286F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9FFD6C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智能地磅 在线数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IOT_SCALE_ONLINE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D467C5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物联设备在线状态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CFE371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取DATA_CUTOFF前最新有效在线状态。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77B6C1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81367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7C2737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A6F89D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智能地磅 今日告警数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IOT_SCALE_ALARM</w:t>
            </w:r>
          </w:p>
        </w:tc>
        <w:tc>
          <w:tcPr>
            <w:tcW w:w="2232" w:type="dxa"/>
            <w:vAlign w:val="center"/>
          </w:tcPr>
          <w:p w14:paraId="4FF0958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物联设备告警事件</w:t>
            </w:r>
          </w:p>
        </w:tc>
        <w:tc>
          <w:tcPr>
            <w:tcW w:w="3485" w:type="dxa"/>
            <w:vAlign w:val="center"/>
          </w:tcPr>
          <w:p w14:paraId="6B7D09A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告警发生日期等于日志日期。</w:t>
            </w:r>
          </w:p>
        </w:tc>
        <w:tc>
          <w:tcPr>
            <w:tcW w:w="5328" w:type="dxa"/>
            <w:vAlign w:val="center"/>
          </w:tcPr>
          <w:p w14:paraId="64A41F8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vAlign w:val="center"/>
          </w:tcPr>
          <w:p w14:paraId="314701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D1169B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563F20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智能地磅 未处置告警数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IOT_SCALE_OPEN_ALARM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2A05A2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物联设备告警当前状态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E2C811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截止时未处置的有效告警。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819AA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按告警事件主键计数。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68286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DFA22F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10A3D4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物联设备合计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IOT_TOTAL IOT_ONLINE IOT_ALARM IOT_OPEN_ALARM</w:t>
            </w:r>
          </w:p>
        </w:tc>
        <w:tc>
          <w:tcPr>
            <w:tcW w:w="2232" w:type="dxa"/>
            <w:vAlign w:val="center"/>
          </w:tcPr>
          <w:p w14:paraId="1F7AE17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当前日志未隐藏的物联设备行</w:t>
            </w:r>
          </w:p>
        </w:tc>
        <w:tc>
          <w:tcPr>
            <w:tcW w:w="3485" w:type="dxa"/>
            <w:vAlign w:val="center"/>
          </w:tcPr>
          <w:p w14:paraId="7226AD2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同一日志快照。</w:t>
            </w:r>
          </w:p>
        </w:tc>
        <w:tc>
          <w:tcPr>
            <w:tcW w:w="5328" w:type="dxa"/>
            <w:vAlign w:val="center"/>
          </w:tcPr>
          <w:p w14:paraId="76D9D1B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删除某行仅隐藏该日志行并实时重算合计，不删除源业务数据。</w:t>
            </w:r>
          </w:p>
        </w:tc>
        <w:tc>
          <w:tcPr>
            <w:tcW w:w="2131" w:type="dxa"/>
            <w:vAlign w:val="center"/>
          </w:tcPr>
          <w:p w14:paraId="31EC356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合计只读。</w:t>
            </w:r>
          </w:p>
        </w:tc>
      </w:tr>
      <w:tr w14:paraId="3886CCB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DFFDC1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告警明细序号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ALARM_SEQ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32E1E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告警明细排序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2C3115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当日告警事件。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ED8B9B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连续编号。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08EBCB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D3F078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4D589C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告警设备类型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ALARM_DEVICE_TYPE</w:t>
            </w:r>
          </w:p>
        </w:tc>
        <w:tc>
          <w:tcPr>
            <w:tcW w:w="2232" w:type="dxa"/>
            <w:vAlign w:val="center"/>
          </w:tcPr>
          <w:p w14:paraId="7B26E6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设备台账与告警事件</w:t>
            </w:r>
          </w:p>
        </w:tc>
        <w:tc>
          <w:tcPr>
            <w:tcW w:w="3485" w:type="dxa"/>
            <w:vAlign w:val="center"/>
          </w:tcPr>
          <w:p w14:paraId="3235CDE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当前告警。</w:t>
            </w:r>
          </w:p>
        </w:tc>
        <w:tc>
          <w:tcPr>
            <w:tcW w:w="5328" w:type="dxa"/>
            <w:vAlign w:val="center"/>
          </w:tcPr>
          <w:p w14:paraId="2414C24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映射设备类型名称。</w:t>
            </w:r>
          </w:p>
        </w:tc>
        <w:tc>
          <w:tcPr>
            <w:tcW w:w="2131" w:type="dxa"/>
            <w:vAlign w:val="center"/>
          </w:tcPr>
          <w:p w14:paraId="39B7985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274561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9BCF49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ALARM_COUNT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D06870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物联告警事件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843002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按设备类型和告警内容分组。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F06DE9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同组事件计数。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BDAA6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2FA02C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DEA0B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告警内容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ALARM_CONTENT</w:t>
            </w:r>
          </w:p>
        </w:tc>
        <w:tc>
          <w:tcPr>
            <w:tcW w:w="2232" w:type="dxa"/>
            <w:vAlign w:val="center"/>
          </w:tcPr>
          <w:p w14:paraId="75607CD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物联告警事件</w:t>
            </w:r>
          </w:p>
        </w:tc>
        <w:tc>
          <w:tcPr>
            <w:tcW w:w="3485" w:type="dxa"/>
            <w:vAlign w:val="center"/>
          </w:tcPr>
          <w:p w14:paraId="4464BA5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当日有效告警。</w:t>
            </w:r>
          </w:p>
        </w:tc>
        <w:tc>
          <w:tcPr>
            <w:tcW w:w="5328" w:type="dxa"/>
            <w:vAlign w:val="center"/>
          </w:tcPr>
          <w:p w14:paraId="60C974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同类原因去重后用顿号或分号拼接。</w:t>
            </w:r>
          </w:p>
        </w:tc>
        <w:tc>
          <w:tcPr>
            <w:tcW w:w="2131" w:type="dxa"/>
            <w:vAlign w:val="center"/>
          </w:tcPr>
          <w:p w14:paraId="39B1B4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67222394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3074205C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36B2F708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六点八 项目版设备运维管理情况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78337D6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344D0638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106F5995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180F8ECD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422B6EE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1EFCF4B5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23CFA9B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D29A2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设备维保 今日应完成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OM_MAINTENANCE_DUE</w:t>
            </w:r>
          </w:p>
        </w:tc>
        <w:tc>
          <w:tcPr>
            <w:tcW w:w="2232" w:type="dxa"/>
            <w:vAlign w:val="center"/>
          </w:tcPr>
          <w:p w14:paraId="73332F6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设备运维计划与任务</w:t>
            </w:r>
          </w:p>
        </w:tc>
        <w:tc>
          <w:tcPr>
            <w:tcW w:w="3485" w:type="dxa"/>
            <w:vAlign w:val="center"/>
          </w:tcPr>
          <w:p w14:paraId="6A48F49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计划日期等于日志日期，状态有效。</w:t>
            </w:r>
          </w:p>
        </w:tc>
        <w:tc>
          <w:tcPr>
            <w:tcW w:w="5328" w:type="dxa"/>
            <w:vAlign w:val="center"/>
          </w:tcPr>
          <w:p w14:paraId="35FDE8A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按任务主键去重。</w:t>
            </w:r>
          </w:p>
        </w:tc>
        <w:tc>
          <w:tcPr>
            <w:tcW w:w="2131" w:type="dxa"/>
            <w:vAlign w:val="center"/>
          </w:tcPr>
          <w:p w14:paraId="658C91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053E02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68EC0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设备维保 今日已完成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OM_MAINTENANCE_DONE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AE3117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设备运维执行记录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A1C4AF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完成日期等于日志日期。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E4415D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按任务主键去重。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1892E5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05E008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AAC331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设备维保 今日未完成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OM_MAINTENANCE_TODO</w:t>
            </w:r>
          </w:p>
        </w:tc>
        <w:tc>
          <w:tcPr>
            <w:tcW w:w="2232" w:type="dxa"/>
            <w:vAlign w:val="center"/>
          </w:tcPr>
          <w:p w14:paraId="06EA117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设备运维任务状态</w:t>
            </w:r>
          </w:p>
        </w:tc>
        <w:tc>
          <w:tcPr>
            <w:tcW w:w="3485" w:type="dxa"/>
            <w:vAlign w:val="center"/>
          </w:tcPr>
          <w:p w14:paraId="24E9907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今日应完成但截止时未完成。</w:t>
            </w:r>
          </w:p>
        </w:tc>
        <w:tc>
          <w:tcPr>
            <w:tcW w:w="5328" w:type="dxa"/>
            <w:vAlign w:val="center"/>
          </w:tcPr>
          <w:p w14:paraId="77E3ABA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应完成减已完成，异常数据需校验。</w:t>
            </w:r>
          </w:p>
        </w:tc>
        <w:tc>
          <w:tcPr>
            <w:tcW w:w="2131" w:type="dxa"/>
            <w:vAlign w:val="center"/>
          </w:tcPr>
          <w:p w14:paraId="06A8D9D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31754C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6EB366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设备维保 主要设备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OM_MAINTENANCE_DEVICES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0FB969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设备运维任务与设备关联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09D069A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当日对应任务。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DC36AC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设备名称去重后用顿号拼接。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61FE3D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A2155E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F62530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检测检验 今日应完成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OM_INSPECTION_TEST_DUE</w:t>
            </w:r>
          </w:p>
        </w:tc>
        <w:tc>
          <w:tcPr>
            <w:tcW w:w="2232" w:type="dxa"/>
            <w:vAlign w:val="center"/>
          </w:tcPr>
          <w:p w14:paraId="2C4B6CA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设备运维计划与任务</w:t>
            </w:r>
          </w:p>
        </w:tc>
        <w:tc>
          <w:tcPr>
            <w:tcW w:w="3485" w:type="dxa"/>
            <w:vAlign w:val="center"/>
          </w:tcPr>
          <w:p w14:paraId="53A7376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计划日期等于日志日期，状态有效。</w:t>
            </w:r>
          </w:p>
        </w:tc>
        <w:tc>
          <w:tcPr>
            <w:tcW w:w="5328" w:type="dxa"/>
            <w:vAlign w:val="center"/>
          </w:tcPr>
          <w:p w14:paraId="2CFED1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按任务主键去重。</w:t>
            </w:r>
          </w:p>
        </w:tc>
        <w:tc>
          <w:tcPr>
            <w:tcW w:w="2131" w:type="dxa"/>
            <w:vAlign w:val="center"/>
          </w:tcPr>
          <w:p w14:paraId="3B3BEB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855603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E37511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检测检验 今日已完成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OM_INSPECTION_TEST_DONE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3D7B4C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设备运维执行记录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AD91E6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完成日期等于日志日期。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857C78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按任务主键去重。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E3D633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2B7526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E6EB5F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检测检验 今日未完成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OM_INSPECTION_TEST_TODO</w:t>
            </w:r>
          </w:p>
        </w:tc>
        <w:tc>
          <w:tcPr>
            <w:tcW w:w="2232" w:type="dxa"/>
            <w:vAlign w:val="center"/>
          </w:tcPr>
          <w:p w14:paraId="3C417E4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设备运维任务状态</w:t>
            </w:r>
          </w:p>
        </w:tc>
        <w:tc>
          <w:tcPr>
            <w:tcW w:w="3485" w:type="dxa"/>
            <w:vAlign w:val="center"/>
          </w:tcPr>
          <w:p w14:paraId="71BB62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今日应完成但截止时未完成。</w:t>
            </w:r>
          </w:p>
        </w:tc>
        <w:tc>
          <w:tcPr>
            <w:tcW w:w="5328" w:type="dxa"/>
            <w:vAlign w:val="center"/>
          </w:tcPr>
          <w:p w14:paraId="743677D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应完成减已完成，异常数据需校验。</w:t>
            </w:r>
          </w:p>
        </w:tc>
        <w:tc>
          <w:tcPr>
            <w:tcW w:w="2131" w:type="dxa"/>
            <w:vAlign w:val="center"/>
          </w:tcPr>
          <w:p w14:paraId="6222A1B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7B868F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3F9E49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检测检验 主要设备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OM_INSPECTION_TEST_DEVICES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DACE1C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设备运维任务与设备关联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2F93D5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当日对应任务。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7879CE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设备名称去重后用顿号拼接。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4E449D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C5B457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9B24C5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设备巡检 今日应完成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OM_PATROL_DUE</w:t>
            </w:r>
          </w:p>
        </w:tc>
        <w:tc>
          <w:tcPr>
            <w:tcW w:w="2232" w:type="dxa"/>
            <w:vAlign w:val="center"/>
          </w:tcPr>
          <w:p w14:paraId="3C60BCD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设备运维计划与任务</w:t>
            </w:r>
          </w:p>
        </w:tc>
        <w:tc>
          <w:tcPr>
            <w:tcW w:w="3485" w:type="dxa"/>
            <w:vAlign w:val="center"/>
          </w:tcPr>
          <w:p w14:paraId="3E7534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计划日期等于日志日期，状态有效。</w:t>
            </w:r>
          </w:p>
        </w:tc>
        <w:tc>
          <w:tcPr>
            <w:tcW w:w="5328" w:type="dxa"/>
            <w:vAlign w:val="center"/>
          </w:tcPr>
          <w:p w14:paraId="55C18EF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按任务主键去重。</w:t>
            </w:r>
          </w:p>
        </w:tc>
        <w:tc>
          <w:tcPr>
            <w:tcW w:w="2131" w:type="dxa"/>
            <w:vAlign w:val="center"/>
          </w:tcPr>
          <w:p w14:paraId="7247057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B3C55B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6DC2B4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设备巡检 今日已完成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OM_PATROL_DONE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39AE1A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设备运维执行记录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E5B09C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完成日期等于日志日期。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696F4F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按任务主键去重。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9E8290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C404A7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204289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设备巡检 今日未完成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OM_PATROL_TODO</w:t>
            </w:r>
          </w:p>
        </w:tc>
        <w:tc>
          <w:tcPr>
            <w:tcW w:w="2232" w:type="dxa"/>
            <w:vAlign w:val="center"/>
          </w:tcPr>
          <w:p w14:paraId="1D18B74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设备运维任务状态</w:t>
            </w:r>
          </w:p>
        </w:tc>
        <w:tc>
          <w:tcPr>
            <w:tcW w:w="3485" w:type="dxa"/>
            <w:vAlign w:val="center"/>
          </w:tcPr>
          <w:p w14:paraId="2381644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今日应完成但截止时未完成。</w:t>
            </w:r>
          </w:p>
        </w:tc>
        <w:tc>
          <w:tcPr>
            <w:tcW w:w="5328" w:type="dxa"/>
            <w:vAlign w:val="center"/>
          </w:tcPr>
          <w:p w14:paraId="3C9B34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应完成减已完成，异常数据需校验。</w:t>
            </w:r>
          </w:p>
        </w:tc>
        <w:tc>
          <w:tcPr>
            <w:tcW w:w="2131" w:type="dxa"/>
            <w:vAlign w:val="center"/>
          </w:tcPr>
          <w:p w14:paraId="6235DA7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84DBCB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7B404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设备巡检 主要设备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OM_PATROL_DEVICES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095E85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设备运维任务与设备关联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8B25D2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当日对应任务。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DEE266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设备名称去重后用顿号拼接。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690FDF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0A4A15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E5CAF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设备隐患整改 今日应完成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OM_HAZARD_RECTIFICATION_DUE</w:t>
            </w:r>
          </w:p>
        </w:tc>
        <w:tc>
          <w:tcPr>
            <w:tcW w:w="2232" w:type="dxa"/>
            <w:vAlign w:val="center"/>
          </w:tcPr>
          <w:p w14:paraId="120F8D7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隐患台账</w:t>
            </w:r>
          </w:p>
        </w:tc>
        <w:tc>
          <w:tcPr>
            <w:tcW w:w="3485" w:type="dxa"/>
            <w:vAlign w:val="center"/>
          </w:tcPr>
          <w:p w14:paraId="3EE7A88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整改截止日志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等于日志日期，状态有效。</w:t>
            </w:r>
          </w:p>
        </w:tc>
        <w:tc>
          <w:tcPr>
            <w:tcW w:w="5328" w:type="dxa"/>
            <w:vAlign w:val="center"/>
          </w:tcPr>
          <w:p w14:paraId="44D19A0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按任务主键去重。</w:t>
            </w:r>
          </w:p>
        </w:tc>
        <w:tc>
          <w:tcPr>
            <w:tcW w:w="2131" w:type="dxa"/>
            <w:vAlign w:val="center"/>
          </w:tcPr>
          <w:p w14:paraId="0F40511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AFE63A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A45DB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设备隐患整改 今日已完成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OM_HAZARD_RECTIFICATION_DONE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013E65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隐患台账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6978B6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完成日期等于日志日期。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C1CAE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按任务主键去重。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0620F4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AE8EFD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9C8D91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设备隐患整改 今日未完成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OM_HAZARD_RECTIFICATION_TODO</w:t>
            </w:r>
          </w:p>
        </w:tc>
        <w:tc>
          <w:tcPr>
            <w:tcW w:w="2232" w:type="dxa"/>
            <w:vAlign w:val="center"/>
          </w:tcPr>
          <w:p w14:paraId="63D47E4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隐患台账</w:t>
            </w:r>
          </w:p>
        </w:tc>
        <w:tc>
          <w:tcPr>
            <w:tcW w:w="3485" w:type="dxa"/>
            <w:vAlign w:val="center"/>
          </w:tcPr>
          <w:p w14:paraId="7C7FB29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今日应完成但截止时未完成。</w:t>
            </w:r>
          </w:p>
        </w:tc>
        <w:tc>
          <w:tcPr>
            <w:tcW w:w="5328" w:type="dxa"/>
            <w:vAlign w:val="center"/>
          </w:tcPr>
          <w:p w14:paraId="7CCB563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应完成减已完成，异常数据需校验。</w:t>
            </w:r>
          </w:p>
        </w:tc>
        <w:tc>
          <w:tcPr>
            <w:tcW w:w="2131" w:type="dxa"/>
            <w:vAlign w:val="center"/>
          </w:tcPr>
          <w:p w14:paraId="53F957D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619B44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71EA2E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设备隐患整改 主要设备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OM_HAZARD_RECTIFICATION_DEVICES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7D7E2B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设备运维任务与设备关联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F2F113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当日对应任务。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9123D5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设备名称去重后用顿号拼接。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9C02C2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4D620F8D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0E465514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24923A4B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六点九 项目版物资收发及检验情况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0D9556C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7FCED98A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1E92B292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78F8B666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073B386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08D095C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503AE13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4E89E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物资入库次数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MAT_IN_COUNT</w:t>
            </w:r>
          </w:p>
        </w:tc>
        <w:tc>
          <w:tcPr>
            <w:tcW w:w="2232" w:type="dxa"/>
            <w:vAlign w:val="center"/>
          </w:tcPr>
          <w:p w14:paraId="602C105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物资入库单</w:t>
            </w:r>
          </w:p>
        </w:tc>
        <w:tc>
          <w:tcPr>
            <w:tcW w:w="3485" w:type="dxa"/>
            <w:vAlign w:val="center"/>
          </w:tcPr>
          <w:p w14:paraId="39F8D5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业务日期等于日志日期且状态有效。</w:t>
            </w:r>
          </w:p>
        </w:tc>
        <w:tc>
          <w:tcPr>
            <w:tcW w:w="5328" w:type="dxa"/>
            <w:vAlign w:val="center"/>
          </w:tcPr>
          <w:p w14:paraId="22411B6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按业务单主键去重。</w:t>
            </w:r>
          </w:p>
        </w:tc>
        <w:tc>
          <w:tcPr>
            <w:tcW w:w="2131" w:type="dxa"/>
            <w:vAlign w:val="center"/>
          </w:tcPr>
          <w:p w14:paraId="6565AFD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530C34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F7A85A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地磅收货次数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MAT_WEIGH_COUNT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AE6575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地磅收货记录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55C5F1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业务日期等于日志日期且状态有效。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EC78A1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按业务单主键去重。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026F24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9A62F8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B5B36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物资出库次数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MAT_OUT_COUNT</w:t>
            </w:r>
          </w:p>
        </w:tc>
        <w:tc>
          <w:tcPr>
            <w:tcW w:w="2232" w:type="dxa"/>
            <w:vAlign w:val="center"/>
          </w:tcPr>
          <w:p w14:paraId="19716B7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物资出库单</w:t>
            </w:r>
          </w:p>
        </w:tc>
        <w:tc>
          <w:tcPr>
            <w:tcW w:w="3485" w:type="dxa"/>
            <w:vAlign w:val="center"/>
          </w:tcPr>
          <w:p w14:paraId="340F55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业务日期等于日志日期且状态有效。</w:t>
            </w:r>
          </w:p>
        </w:tc>
        <w:tc>
          <w:tcPr>
            <w:tcW w:w="5328" w:type="dxa"/>
            <w:vAlign w:val="center"/>
          </w:tcPr>
          <w:p w14:paraId="75B3CCD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按业务单主键去重。</w:t>
            </w:r>
          </w:p>
        </w:tc>
        <w:tc>
          <w:tcPr>
            <w:tcW w:w="2131" w:type="dxa"/>
            <w:vAlign w:val="center"/>
          </w:tcPr>
          <w:p w14:paraId="16B892B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E8FAC6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6E4088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物资退库次数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MAT_RETURN_COUNT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BAD6B4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物资退库单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4A8036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业务日期等于日志日期且状态有效。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20FB64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按业务单主键去重。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580670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D2F85C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D22F91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MAT_INSPECTION_COUNT</w:t>
            </w:r>
          </w:p>
        </w:tc>
        <w:tc>
          <w:tcPr>
            <w:tcW w:w="2232" w:type="dxa"/>
            <w:vAlign w:val="center"/>
          </w:tcPr>
          <w:p w14:paraId="4447F3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物资送检单</w:t>
            </w:r>
          </w:p>
        </w:tc>
        <w:tc>
          <w:tcPr>
            <w:tcW w:w="3485" w:type="dxa"/>
            <w:vAlign w:val="center"/>
          </w:tcPr>
          <w:p w14:paraId="1D98CD8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业务日期等于日志日期且状态有效。</w:t>
            </w:r>
          </w:p>
        </w:tc>
        <w:tc>
          <w:tcPr>
            <w:tcW w:w="5328" w:type="dxa"/>
            <w:vAlign w:val="center"/>
          </w:tcPr>
          <w:p w14:paraId="6B0F315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按业务单主键去重。</w:t>
            </w:r>
          </w:p>
        </w:tc>
        <w:tc>
          <w:tcPr>
            <w:tcW w:w="2131" w:type="dxa"/>
            <w:vAlign w:val="center"/>
          </w:tcPr>
          <w:p w14:paraId="6FF918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775EF3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B2F98D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检验合格数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MAT_PASS_COUNT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081986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物资送检结果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1BFC84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业务日期等于日志日期且状态有效。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104DDF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按业务单主键去重。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F34F51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AB8940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B27982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业务类型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MAT_BIZ_TYPE</w:t>
            </w:r>
          </w:p>
        </w:tc>
        <w:tc>
          <w:tcPr>
            <w:tcW w:w="2232" w:type="dxa"/>
            <w:vAlign w:val="center"/>
          </w:tcPr>
          <w:p w14:paraId="7BD3A1D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物资入库 地磅收货 出库 退库业务单</w:t>
            </w:r>
          </w:p>
        </w:tc>
        <w:tc>
          <w:tcPr>
            <w:tcW w:w="3485" w:type="dxa"/>
            <w:vAlign w:val="center"/>
          </w:tcPr>
          <w:p w14:paraId="59C3B2D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业务日期等于日志日期。</w:t>
            </w:r>
          </w:p>
        </w:tc>
        <w:tc>
          <w:tcPr>
            <w:tcW w:w="5328" w:type="dxa"/>
            <w:vAlign w:val="center"/>
          </w:tcPr>
          <w:p w14:paraId="2C2365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逐单逐物资明细输出；日期仅显示到日。</w:t>
            </w:r>
          </w:p>
        </w:tc>
        <w:tc>
          <w:tcPr>
            <w:tcW w:w="2131" w:type="dxa"/>
            <w:vAlign w:val="center"/>
          </w:tcPr>
          <w:p w14:paraId="541140E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1B9AA0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D85E8B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物资名称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MAT_NAME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0686A7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物资入库 地磅收货 出库 退库业务单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72AFA0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1761BD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逐单逐物资明细输出；日期仅显示到日。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AEB17E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4F42E6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A5EA00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规格型号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MAT_SPEC</w:t>
            </w:r>
          </w:p>
        </w:tc>
        <w:tc>
          <w:tcPr>
            <w:tcW w:w="2232" w:type="dxa"/>
            <w:vAlign w:val="center"/>
          </w:tcPr>
          <w:p w14:paraId="0115B3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物资入库 地磅收货 出库 退库业务单</w:t>
            </w:r>
          </w:p>
        </w:tc>
        <w:tc>
          <w:tcPr>
            <w:tcW w:w="3485" w:type="dxa"/>
            <w:vAlign w:val="center"/>
          </w:tcPr>
          <w:p w14:paraId="10021C9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业务日期等于日志日期。</w:t>
            </w:r>
          </w:p>
        </w:tc>
        <w:tc>
          <w:tcPr>
            <w:tcW w:w="5328" w:type="dxa"/>
            <w:vAlign w:val="center"/>
          </w:tcPr>
          <w:p w14:paraId="3CD8E05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逐单逐物资明细输出；日期仅显示到日。</w:t>
            </w:r>
          </w:p>
        </w:tc>
        <w:tc>
          <w:tcPr>
            <w:tcW w:w="2131" w:type="dxa"/>
            <w:vAlign w:val="center"/>
          </w:tcPr>
          <w:p w14:paraId="2CC5823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0F3E0C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9A1859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MAT_UNIT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4E6D8E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物资入库 地磅收货 出库 退库业务单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79D531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E36C5D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逐单逐物资明细输出；日期仅显示到日。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44731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355025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B71D7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数量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MAT_QTY</w:t>
            </w:r>
          </w:p>
        </w:tc>
        <w:tc>
          <w:tcPr>
            <w:tcW w:w="2232" w:type="dxa"/>
            <w:vAlign w:val="center"/>
          </w:tcPr>
          <w:p w14:paraId="1060749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物资入库 地磅收货 出库 退库业务单</w:t>
            </w:r>
          </w:p>
        </w:tc>
        <w:tc>
          <w:tcPr>
            <w:tcW w:w="3485" w:type="dxa"/>
            <w:vAlign w:val="center"/>
          </w:tcPr>
          <w:p w14:paraId="73D6184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业务日期等于日志日期。</w:t>
            </w:r>
          </w:p>
        </w:tc>
        <w:tc>
          <w:tcPr>
            <w:tcW w:w="5328" w:type="dxa"/>
            <w:vAlign w:val="center"/>
          </w:tcPr>
          <w:p w14:paraId="622555B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逐单逐物资明细输出；日期仅显示到日。</w:t>
            </w:r>
          </w:p>
        </w:tc>
        <w:tc>
          <w:tcPr>
            <w:tcW w:w="2131" w:type="dxa"/>
            <w:vAlign w:val="center"/>
          </w:tcPr>
          <w:p w14:paraId="02B6CA3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9D5077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6406E9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供应商或领用单位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MAT_PARTNER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AD092C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物资入库 地磅收货 出库 退库业务单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82D56C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AE9E7E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逐单逐物资明细输出；日期仅显示到日。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F3CD84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E7F7DD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3B724C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业务时间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MAT_BIZ_DATE</w:t>
            </w:r>
          </w:p>
        </w:tc>
        <w:tc>
          <w:tcPr>
            <w:tcW w:w="2232" w:type="dxa"/>
            <w:vAlign w:val="center"/>
          </w:tcPr>
          <w:p w14:paraId="26A3C69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物资入库 地磅收货 出库 退库业务单</w:t>
            </w:r>
          </w:p>
        </w:tc>
        <w:tc>
          <w:tcPr>
            <w:tcW w:w="3485" w:type="dxa"/>
            <w:vAlign w:val="center"/>
          </w:tcPr>
          <w:p w14:paraId="1D87345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业务日期等于日志日期。</w:t>
            </w:r>
          </w:p>
        </w:tc>
        <w:tc>
          <w:tcPr>
            <w:tcW w:w="5328" w:type="dxa"/>
            <w:vAlign w:val="center"/>
          </w:tcPr>
          <w:p w14:paraId="4BC3482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逐单逐物资明细输出；日期仅显示到日。</w:t>
            </w:r>
          </w:p>
        </w:tc>
        <w:tc>
          <w:tcPr>
            <w:tcW w:w="2131" w:type="dxa"/>
            <w:vAlign w:val="center"/>
          </w:tcPr>
          <w:p w14:paraId="3BE959E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093DED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6FAB2F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送检物资名称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INSPECT_MAT_NAME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3AA349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物资送检单与检验结果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09159F5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送检或结果日期属于日志日期相关记录。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D7C19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逐单输出；待出结果不得当作不合格。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5C9ED8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09F1FF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A77091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送检规格型号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INSPECT_MAT_SPEC</w:t>
            </w:r>
          </w:p>
        </w:tc>
        <w:tc>
          <w:tcPr>
            <w:tcW w:w="2232" w:type="dxa"/>
            <w:vAlign w:val="center"/>
          </w:tcPr>
          <w:p w14:paraId="53891F1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物资送检单与检验结果</w:t>
            </w:r>
          </w:p>
        </w:tc>
        <w:tc>
          <w:tcPr>
            <w:tcW w:w="3485" w:type="dxa"/>
            <w:vAlign w:val="center"/>
          </w:tcPr>
          <w:p w14:paraId="259662C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送检或结果日期属于日志日期相关记录。</w:t>
            </w:r>
          </w:p>
        </w:tc>
        <w:tc>
          <w:tcPr>
            <w:tcW w:w="5328" w:type="dxa"/>
            <w:vAlign w:val="center"/>
          </w:tcPr>
          <w:p w14:paraId="0E49A04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逐单输出；待出结果不得当作不合格。</w:t>
            </w:r>
          </w:p>
        </w:tc>
        <w:tc>
          <w:tcPr>
            <w:tcW w:w="2131" w:type="dxa"/>
            <w:vAlign w:val="center"/>
          </w:tcPr>
          <w:p w14:paraId="1AE67B7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B64664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4FCCF3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送检数量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INSPECT_QTY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7A6230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物资送检单与检验结果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310BE1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送检或结果日期属于日志日期相关记录。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BC3464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逐单输出；待出结果不得当作不合格。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138A6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B833B7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DB970C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检验结果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INSPECT_RESULT</w:t>
            </w:r>
          </w:p>
        </w:tc>
        <w:tc>
          <w:tcPr>
            <w:tcW w:w="2232" w:type="dxa"/>
            <w:vAlign w:val="center"/>
          </w:tcPr>
          <w:p w14:paraId="233C8E7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物资送检单与检验结果</w:t>
            </w:r>
          </w:p>
        </w:tc>
        <w:tc>
          <w:tcPr>
            <w:tcW w:w="3485" w:type="dxa"/>
            <w:vAlign w:val="center"/>
          </w:tcPr>
          <w:p w14:paraId="70F887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送检或结果日期属于日志日期相关记录。</w:t>
            </w:r>
          </w:p>
        </w:tc>
        <w:tc>
          <w:tcPr>
            <w:tcW w:w="5328" w:type="dxa"/>
            <w:vAlign w:val="center"/>
          </w:tcPr>
          <w:p w14:paraId="74F3A8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逐单输出；待出结果不得当作不合格。</w:t>
            </w:r>
          </w:p>
        </w:tc>
        <w:tc>
          <w:tcPr>
            <w:tcW w:w="2131" w:type="dxa"/>
            <w:vAlign w:val="center"/>
          </w:tcPr>
          <w:p w14:paraId="2EA0CF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64BB14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3321BB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送检类型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INSPECT_TYPE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C16BA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物资送检单与检验结果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BA0048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送检或结果日期属于日志日期相关记录。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7F8058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逐单输出；待出结果不得当作不合格。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89ACED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27687D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901D41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检验日期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INSPECT_DATE</w:t>
            </w:r>
          </w:p>
        </w:tc>
        <w:tc>
          <w:tcPr>
            <w:tcW w:w="2232" w:type="dxa"/>
            <w:vAlign w:val="center"/>
          </w:tcPr>
          <w:p w14:paraId="371CB5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物资送检单与检验结果</w:t>
            </w:r>
          </w:p>
        </w:tc>
        <w:tc>
          <w:tcPr>
            <w:tcW w:w="3485" w:type="dxa"/>
            <w:vAlign w:val="center"/>
          </w:tcPr>
          <w:p w14:paraId="6D71931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送检或结果日期属于日志日期相关记录。</w:t>
            </w:r>
          </w:p>
        </w:tc>
        <w:tc>
          <w:tcPr>
            <w:tcW w:w="5328" w:type="dxa"/>
            <w:vAlign w:val="center"/>
          </w:tcPr>
          <w:p w14:paraId="5C2D054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逐单输出；待出结果不得当作不合格。</w:t>
            </w:r>
          </w:p>
        </w:tc>
        <w:tc>
          <w:tcPr>
            <w:tcW w:w="2131" w:type="dxa"/>
            <w:vAlign w:val="center"/>
          </w:tcPr>
          <w:p w14:paraId="2EB54D1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10399235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183EC1E2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6FFC663B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六点十 项目版质量检查整改及处罚情况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2905930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35BADFA9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3BC6FBE3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44C0D59D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40DFFFA1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4C439ADE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4FDDEF5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C9C4BD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今日质量检查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Q_CHECK_COUNT</w:t>
            </w:r>
          </w:p>
        </w:tc>
        <w:tc>
          <w:tcPr>
            <w:tcW w:w="2232" w:type="dxa"/>
            <w:vAlign w:val="center"/>
          </w:tcPr>
          <w:p w14:paraId="44A205B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 整改单 复查 处罚业务</w:t>
            </w:r>
          </w:p>
        </w:tc>
        <w:tc>
          <w:tcPr>
            <w:tcW w:w="3485" w:type="dxa"/>
            <w:vAlign w:val="center"/>
          </w:tcPr>
          <w:p w14:paraId="67D3B9B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今日字段按日志日期；截至字段按DATA_CUTOFF。</w:t>
            </w:r>
          </w:p>
        </w:tc>
        <w:tc>
          <w:tcPr>
            <w:tcW w:w="5328" w:type="dxa"/>
            <w:vAlign w:val="center"/>
          </w:tcPr>
          <w:p w14:paraId="740A5CF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整改单按整张单闭环，问题项只说明规模。</w:t>
            </w:r>
          </w:p>
        </w:tc>
        <w:tc>
          <w:tcPr>
            <w:tcW w:w="2131" w:type="dxa"/>
            <w:vAlign w:val="center"/>
          </w:tcPr>
          <w:p w14:paraId="0C093A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53A4C2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13392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今日发现问题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Q_ISSUE_COUNT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3CF539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 整改单 复查 处罚业务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153572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今日字段按日志日期；截至字段按DATA_CUTOFF。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B1788A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整改单按整张单闭环，问题项只说明规模。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DA557E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F9162A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EA06AA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Q_ORDER_COUNT</w:t>
            </w:r>
          </w:p>
        </w:tc>
        <w:tc>
          <w:tcPr>
            <w:tcW w:w="2232" w:type="dxa"/>
            <w:vAlign w:val="center"/>
          </w:tcPr>
          <w:p w14:paraId="3512C0E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 整改单 复查 处罚业务</w:t>
            </w:r>
          </w:p>
        </w:tc>
        <w:tc>
          <w:tcPr>
            <w:tcW w:w="3485" w:type="dxa"/>
            <w:vAlign w:val="center"/>
          </w:tcPr>
          <w:p w14:paraId="3D64C1D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今日字段按日志日期；截至字段按DATA_CUTOFF。</w:t>
            </w:r>
          </w:p>
        </w:tc>
        <w:tc>
          <w:tcPr>
            <w:tcW w:w="5328" w:type="dxa"/>
            <w:vAlign w:val="center"/>
          </w:tcPr>
          <w:p w14:paraId="37C0F7A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整改单按整张单闭环，问题项只说明规模。</w:t>
            </w:r>
          </w:p>
        </w:tc>
        <w:tc>
          <w:tcPr>
            <w:tcW w:w="2131" w:type="dxa"/>
            <w:vAlign w:val="center"/>
          </w:tcPr>
          <w:p w14:paraId="7E2F622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59BCD3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7EFF87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今日复查整改单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Q_REVIEW_COUNT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ED198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 整改单 复查 处罚业务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3F80E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今日字段按日志日期；截至字段按DATA_CUTOFF。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D0B519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整改单按整张单闭环，问题项只说明规模。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AC31F5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18DBF9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E88AD6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今日闭环整改单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Q_CLOSE_COUNT</w:t>
            </w:r>
          </w:p>
        </w:tc>
        <w:tc>
          <w:tcPr>
            <w:tcW w:w="2232" w:type="dxa"/>
            <w:vAlign w:val="center"/>
          </w:tcPr>
          <w:p w14:paraId="324888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 整改单 复查 处罚业务</w:t>
            </w:r>
          </w:p>
        </w:tc>
        <w:tc>
          <w:tcPr>
            <w:tcW w:w="3485" w:type="dxa"/>
            <w:vAlign w:val="center"/>
          </w:tcPr>
          <w:p w14:paraId="343783E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今日字段按日志日期；截至字段按DATA_CUTOFF。</w:t>
            </w:r>
          </w:p>
        </w:tc>
        <w:tc>
          <w:tcPr>
            <w:tcW w:w="5328" w:type="dxa"/>
            <w:vAlign w:val="center"/>
          </w:tcPr>
          <w:p w14:paraId="1FE0D8B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整改单按整张单闭环，问题项只说明规模。</w:t>
            </w:r>
          </w:p>
        </w:tc>
        <w:tc>
          <w:tcPr>
            <w:tcW w:w="2131" w:type="dxa"/>
            <w:vAlign w:val="center"/>
          </w:tcPr>
          <w:p w14:paraId="5348409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20B100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74C2C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今日质量处罚单和金额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Q_PENALTY_COUNT_AMOUNT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2E06D7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 整改单 复查 处罚业务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4AEE7F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今日字段按日志日期；截至字段按DATA_CUTOFF。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7FEBF7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整改单按整张单闭环，问题项只说明规模。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6FB97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18D7B6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4A6564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截至当日待整改整改单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Q_OPEN_COUNT</w:t>
            </w:r>
          </w:p>
        </w:tc>
        <w:tc>
          <w:tcPr>
            <w:tcW w:w="2232" w:type="dxa"/>
            <w:vAlign w:val="center"/>
          </w:tcPr>
          <w:p w14:paraId="3D7155C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 整改单 复查 处罚业务</w:t>
            </w:r>
          </w:p>
        </w:tc>
        <w:tc>
          <w:tcPr>
            <w:tcW w:w="3485" w:type="dxa"/>
            <w:vAlign w:val="center"/>
          </w:tcPr>
          <w:p w14:paraId="4D2B2F7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今日字段按日志日期；截至字段按DATA_CUTOFF。</w:t>
            </w:r>
          </w:p>
        </w:tc>
        <w:tc>
          <w:tcPr>
            <w:tcW w:w="5328" w:type="dxa"/>
            <w:vAlign w:val="center"/>
          </w:tcPr>
          <w:p w14:paraId="26D342A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整改单按整张单闭环，问题项只说明规模。</w:t>
            </w:r>
          </w:p>
        </w:tc>
        <w:tc>
          <w:tcPr>
            <w:tcW w:w="2131" w:type="dxa"/>
            <w:vAlign w:val="center"/>
          </w:tcPr>
          <w:p w14:paraId="020E6D3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94F614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E07F77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截至当日逾期未闭环整改单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Q_OVERDUE_COUNT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A73EB9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 整改单 复查 处罚业务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8D512E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今日字段按日志日期；截至字段按DATA_CUTOFF。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DD51F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整改单按整张单闭环，问题项只说明规模。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BB3529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C59D11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DD6AE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今日下发明细 整改单编号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Q_ORDER_NO</w:t>
            </w:r>
          </w:p>
        </w:tc>
        <w:tc>
          <w:tcPr>
            <w:tcW w:w="2232" w:type="dxa"/>
            <w:vAlign w:val="center"/>
          </w:tcPr>
          <w:p w14:paraId="4102986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质量整改单及关联检查单</w:t>
            </w:r>
          </w:p>
        </w:tc>
        <w:tc>
          <w:tcPr>
            <w:tcW w:w="3485" w:type="dxa"/>
            <w:vAlign w:val="center"/>
          </w:tcPr>
          <w:p w14:paraId="03F3C56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下发日期等于日志日期。</w:t>
            </w:r>
          </w:p>
        </w:tc>
        <w:tc>
          <w:tcPr>
            <w:tcW w:w="5328" w:type="dxa"/>
            <w:vAlign w:val="center"/>
          </w:tcPr>
          <w:p w14:paraId="7D0458B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6C80F45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B84A3A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FB0598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今日下发明细 检查类型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Q_CHECK_TYPE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0E060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质量整改单及关联检查单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54D318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下发日期等于日志日期。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921E24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32591E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2BE91C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0435D8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今日下发明细 包含问题数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Q_ORDER_ISSUE_COUNT</w:t>
            </w:r>
          </w:p>
        </w:tc>
        <w:tc>
          <w:tcPr>
            <w:tcW w:w="2232" w:type="dxa"/>
            <w:vAlign w:val="center"/>
          </w:tcPr>
          <w:p w14:paraId="452F921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质量整改单及关联检查单</w:t>
            </w:r>
          </w:p>
        </w:tc>
        <w:tc>
          <w:tcPr>
            <w:tcW w:w="3485" w:type="dxa"/>
            <w:vAlign w:val="center"/>
          </w:tcPr>
          <w:p w14:paraId="20CA912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下发日期等于日志日期。</w:t>
            </w:r>
          </w:p>
        </w:tc>
        <w:tc>
          <w:tcPr>
            <w:tcW w:w="5328" w:type="dxa"/>
            <w:vAlign w:val="center"/>
          </w:tcPr>
          <w:p w14:paraId="362541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03CC70F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63DC07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9F6CAB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今日下发明细 整改责任单位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Q_RECTIFY_ORG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0EC85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质量整改单及关联检查单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AB1C63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下发日期等于日志日期。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FD020C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A7D00A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1587AA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F82056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今日下发明细 整改责任人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Q_RECTIFY_OWNER</w:t>
            </w:r>
          </w:p>
        </w:tc>
        <w:tc>
          <w:tcPr>
            <w:tcW w:w="2232" w:type="dxa"/>
            <w:vAlign w:val="center"/>
          </w:tcPr>
          <w:p w14:paraId="1779792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质量整改单及关联检查单</w:t>
            </w:r>
          </w:p>
        </w:tc>
        <w:tc>
          <w:tcPr>
            <w:tcW w:w="3485" w:type="dxa"/>
            <w:vAlign w:val="center"/>
          </w:tcPr>
          <w:p w14:paraId="13C5339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下发日期等于日志日期。</w:t>
            </w:r>
          </w:p>
        </w:tc>
        <w:tc>
          <w:tcPr>
            <w:tcW w:w="5328" w:type="dxa"/>
            <w:vAlign w:val="center"/>
          </w:tcPr>
          <w:p w14:paraId="635336F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5DF2342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DF1F32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02D9D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今日下发明细 整改期限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Q_DEADLINE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D7BA5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质量整改单及关联检查单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B7C23E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下发日期等于日志日期。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27A7B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380BC5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D8AA6D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7CA6AA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今日下发明细 当前状态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Q_ORDER_STATUS</w:t>
            </w:r>
          </w:p>
        </w:tc>
        <w:tc>
          <w:tcPr>
            <w:tcW w:w="2232" w:type="dxa"/>
            <w:vAlign w:val="center"/>
          </w:tcPr>
          <w:p w14:paraId="7169DB5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质量整改单及关联检查单</w:t>
            </w:r>
          </w:p>
        </w:tc>
        <w:tc>
          <w:tcPr>
            <w:tcW w:w="3485" w:type="dxa"/>
            <w:vAlign w:val="center"/>
          </w:tcPr>
          <w:p w14:paraId="0D6ED6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下发日期等于日志日期。</w:t>
            </w:r>
          </w:p>
        </w:tc>
        <w:tc>
          <w:tcPr>
            <w:tcW w:w="5328" w:type="dxa"/>
            <w:vAlign w:val="center"/>
          </w:tcPr>
          <w:p w14:paraId="5F7A35A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5AFBECD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DB03B0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AD11B7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复查闭环明细 整改单编号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Q_REVIEW_ORDER_NO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8B4636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质量整改单与复查记录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3176B8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897E89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通过则整单闭环，不通过则继续整改。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84322F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9F8BFD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3DC8DF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复查闭环明细 包含问题数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Q_REVIEW_ISSUE_COUNT</w:t>
            </w:r>
          </w:p>
        </w:tc>
        <w:tc>
          <w:tcPr>
            <w:tcW w:w="2232" w:type="dxa"/>
            <w:vAlign w:val="center"/>
          </w:tcPr>
          <w:p w14:paraId="132F6D5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质量整改单与复查记录</w:t>
            </w:r>
          </w:p>
        </w:tc>
        <w:tc>
          <w:tcPr>
            <w:tcW w:w="3485" w:type="dxa"/>
            <w:vAlign w:val="center"/>
          </w:tcPr>
          <w:p w14:paraId="61ED38C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vAlign w:val="center"/>
          </w:tcPr>
          <w:p w14:paraId="6AED854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通过则整单闭环，不通过则继续整改。</w:t>
            </w:r>
          </w:p>
        </w:tc>
        <w:tc>
          <w:tcPr>
            <w:tcW w:w="2131" w:type="dxa"/>
            <w:vAlign w:val="center"/>
          </w:tcPr>
          <w:p w14:paraId="6CBEC29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567300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F841D6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复查闭环明细 整改责任单位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Q_REVIEW_ORG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E01CE7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质量整改单与复查记录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BA0FDF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59066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通过则整单闭环，不通过则继续整改。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743108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03A436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7D444E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复查闭环明细 整改人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Q_RECTIFIER</w:t>
            </w:r>
          </w:p>
        </w:tc>
        <w:tc>
          <w:tcPr>
            <w:tcW w:w="2232" w:type="dxa"/>
            <w:vAlign w:val="center"/>
          </w:tcPr>
          <w:p w14:paraId="32F50C1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质量整改单与复查记录</w:t>
            </w:r>
          </w:p>
        </w:tc>
        <w:tc>
          <w:tcPr>
            <w:tcW w:w="3485" w:type="dxa"/>
            <w:vAlign w:val="center"/>
          </w:tcPr>
          <w:p w14:paraId="60EA824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vAlign w:val="center"/>
          </w:tcPr>
          <w:p w14:paraId="015F2A8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通过则整单闭环，不通过则继续整改。</w:t>
            </w:r>
          </w:p>
        </w:tc>
        <w:tc>
          <w:tcPr>
            <w:tcW w:w="2131" w:type="dxa"/>
            <w:vAlign w:val="center"/>
          </w:tcPr>
          <w:p w14:paraId="3747EDA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16F17A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3E659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复查闭环明细 复查状态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Q_REVIEW_STATUS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43F10D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质量整改单与复查记录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9716BD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61CDA1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通过则整单闭环，不通过则继续整改。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3114BD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57CFCF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D153AE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复查闭环明细 复查人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Q_REVIEWER</w:t>
            </w:r>
          </w:p>
        </w:tc>
        <w:tc>
          <w:tcPr>
            <w:tcW w:w="2232" w:type="dxa"/>
            <w:vAlign w:val="center"/>
          </w:tcPr>
          <w:p w14:paraId="42CA4D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质量整改单与复查记录</w:t>
            </w:r>
          </w:p>
        </w:tc>
        <w:tc>
          <w:tcPr>
            <w:tcW w:w="3485" w:type="dxa"/>
            <w:vAlign w:val="center"/>
          </w:tcPr>
          <w:p w14:paraId="682987B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vAlign w:val="center"/>
          </w:tcPr>
          <w:p w14:paraId="711E009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通过则整单闭环，不通过则继续整改。</w:t>
            </w:r>
          </w:p>
        </w:tc>
        <w:tc>
          <w:tcPr>
            <w:tcW w:w="2131" w:type="dxa"/>
            <w:vAlign w:val="center"/>
          </w:tcPr>
          <w:p w14:paraId="6A24DA3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DB1A3E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6A3F80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复查闭环明细 复查结果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Q_REVIEW_RESULT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7941F9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质量整改单与复查记录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C23652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149B6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通过则整单闭环，不通过则继续整改。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5F4D22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88879A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AF5600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复查闭环明细 是否闭环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Q_IS_CLOSED</w:t>
            </w:r>
          </w:p>
        </w:tc>
        <w:tc>
          <w:tcPr>
            <w:tcW w:w="2232" w:type="dxa"/>
            <w:vAlign w:val="center"/>
          </w:tcPr>
          <w:p w14:paraId="593A339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质量整改单与复查记录</w:t>
            </w:r>
          </w:p>
        </w:tc>
        <w:tc>
          <w:tcPr>
            <w:tcW w:w="3485" w:type="dxa"/>
            <w:vAlign w:val="center"/>
          </w:tcPr>
          <w:p w14:paraId="0B91E5E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vAlign w:val="center"/>
          </w:tcPr>
          <w:p w14:paraId="630258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通过则整单闭环，不通过则继续整改。</w:t>
            </w:r>
          </w:p>
        </w:tc>
        <w:tc>
          <w:tcPr>
            <w:tcW w:w="2131" w:type="dxa"/>
            <w:vAlign w:val="center"/>
          </w:tcPr>
          <w:p w14:paraId="5D6ED1A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A9D97C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A68981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质量处罚明细 处罚单编号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Q_PENALTY_NO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AA1378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质量处罚通知单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3DFB85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处罚日期等于日志日期且状态有效。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4EE3D7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逐单输出；金额保留2位。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28AD1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84074E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5CAF3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质量处罚明细 处罚对象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Q_PENALTY_OBJECT</w:t>
            </w:r>
          </w:p>
        </w:tc>
        <w:tc>
          <w:tcPr>
            <w:tcW w:w="2232" w:type="dxa"/>
            <w:vAlign w:val="center"/>
          </w:tcPr>
          <w:p w14:paraId="0D7121D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质量处罚通知单</w:t>
            </w:r>
          </w:p>
        </w:tc>
        <w:tc>
          <w:tcPr>
            <w:tcW w:w="3485" w:type="dxa"/>
            <w:vAlign w:val="center"/>
          </w:tcPr>
          <w:p w14:paraId="7268EC5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处罚日期等于日志日期且状态有效。</w:t>
            </w:r>
          </w:p>
        </w:tc>
        <w:tc>
          <w:tcPr>
            <w:tcW w:w="5328" w:type="dxa"/>
            <w:vAlign w:val="center"/>
          </w:tcPr>
          <w:p w14:paraId="6F31274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逐单输出；金额保留2位。</w:t>
            </w:r>
          </w:p>
        </w:tc>
        <w:tc>
          <w:tcPr>
            <w:tcW w:w="2131" w:type="dxa"/>
            <w:vAlign w:val="center"/>
          </w:tcPr>
          <w:p w14:paraId="5539F8B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8EF04B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C81A66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质量处罚明细 被处罚单位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Q_PENALIZED_ORG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CDE302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质量处罚通知单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9FD15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处罚日期等于日志日期且状态有效。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777067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逐单输出；金额保留2位。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E1C7FE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D2D578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28F6A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质量处罚明细 处罚金额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Q_PENALTY_AMOUNT</w:t>
            </w:r>
          </w:p>
        </w:tc>
        <w:tc>
          <w:tcPr>
            <w:tcW w:w="2232" w:type="dxa"/>
            <w:vAlign w:val="center"/>
          </w:tcPr>
          <w:p w14:paraId="72E735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质量处罚通知单</w:t>
            </w:r>
          </w:p>
        </w:tc>
        <w:tc>
          <w:tcPr>
            <w:tcW w:w="3485" w:type="dxa"/>
            <w:vAlign w:val="center"/>
          </w:tcPr>
          <w:p w14:paraId="44AB1BC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处罚日期等于日志日期且状态有效。</w:t>
            </w:r>
          </w:p>
        </w:tc>
        <w:tc>
          <w:tcPr>
            <w:tcW w:w="5328" w:type="dxa"/>
            <w:vAlign w:val="center"/>
          </w:tcPr>
          <w:p w14:paraId="6285BE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逐单输出；金额保留2位。</w:t>
            </w:r>
          </w:p>
        </w:tc>
        <w:tc>
          <w:tcPr>
            <w:tcW w:w="2131" w:type="dxa"/>
            <w:vAlign w:val="center"/>
          </w:tcPr>
          <w:p w14:paraId="3148C1B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3BC3EF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28A54A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质量处罚明细 处罚原因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Q_PENALTY_REASON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B7FCCF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质量处罚通知单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6AA895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处罚日期等于日志日期且状态有效。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60863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逐单输出；金额保留2位。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D645C8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D4E1DF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EF563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质量处罚明细 处罚日期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Q_PENALTY_DATE</w:t>
            </w:r>
          </w:p>
        </w:tc>
        <w:tc>
          <w:tcPr>
            <w:tcW w:w="2232" w:type="dxa"/>
            <w:vAlign w:val="center"/>
          </w:tcPr>
          <w:p w14:paraId="5DF53B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质量处罚通知单</w:t>
            </w:r>
          </w:p>
        </w:tc>
        <w:tc>
          <w:tcPr>
            <w:tcW w:w="3485" w:type="dxa"/>
            <w:vAlign w:val="center"/>
          </w:tcPr>
          <w:p w14:paraId="701D0FB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处罚日期等于日志日期且状态有效。</w:t>
            </w:r>
          </w:p>
        </w:tc>
        <w:tc>
          <w:tcPr>
            <w:tcW w:w="5328" w:type="dxa"/>
            <w:vAlign w:val="center"/>
          </w:tcPr>
          <w:p w14:paraId="61FB49D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逐单输出；金额保留2位。</w:t>
            </w:r>
          </w:p>
        </w:tc>
        <w:tc>
          <w:tcPr>
            <w:tcW w:w="2131" w:type="dxa"/>
            <w:vAlign w:val="center"/>
          </w:tcPr>
          <w:p w14:paraId="27BAA66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17355D52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086694C7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06AD095B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六点十一 项目版安全检查及整改情况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21D9994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39C72847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31C7CD0D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0FF4342A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37B78F27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629C9691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269F54F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082F7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今日安全检查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S_CHECK_COUNT</w:t>
            </w:r>
          </w:p>
        </w:tc>
        <w:tc>
          <w:tcPr>
            <w:tcW w:w="2232" w:type="dxa"/>
            <w:vAlign w:val="center"/>
          </w:tcPr>
          <w:p w14:paraId="4862C18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安全检查 整改单 复查 处罚业务</w:t>
            </w:r>
          </w:p>
        </w:tc>
        <w:tc>
          <w:tcPr>
            <w:tcW w:w="3485" w:type="dxa"/>
            <w:vAlign w:val="center"/>
          </w:tcPr>
          <w:p w14:paraId="520EEB4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今日字段按日志日期；截至字段按DATA_CUTOFF。</w:t>
            </w:r>
          </w:p>
        </w:tc>
        <w:tc>
          <w:tcPr>
            <w:tcW w:w="5328" w:type="dxa"/>
            <w:vAlign w:val="center"/>
          </w:tcPr>
          <w:p w14:paraId="0CA7F8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整改单按整张单闭环。</w:t>
            </w:r>
          </w:p>
        </w:tc>
        <w:tc>
          <w:tcPr>
            <w:tcW w:w="2131" w:type="dxa"/>
            <w:vAlign w:val="center"/>
          </w:tcPr>
          <w:p w14:paraId="1BA2F6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C45BFC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A73FCC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今日发现问题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S_ISSUE_COUNT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1090B7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安全检查 整改单 复查 处罚业务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1BC9F7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今日字段按日志日期；截至字段按DATA_CUTOFF。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39B806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F589B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364CD6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BF4AD8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S_ORDER_COUNT</w:t>
            </w:r>
          </w:p>
        </w:tc>
        <w:tc>
          <w:tcPr>
            <w:tcW w:w="2232" w:type="dxa"/>
            <w:vAlign w:val="center"/>
          </w:tcPr>
          <w:p w14:paraId="486FAF7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安全检查 整改单 复查 处罚业务</w:t>
            </w:r>
          </w:p>
        </w:tc>
        <w:tc>
          <w:tcPr>
            <w:tcW w:w="3485" w:type="dxa"/>
            <w:vAlign w:val="center"/>
          </w:tcPr>
          <w:p w14:paraId="080FA40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今日字段按日志日期；截至字段按DATA_CUTOFF。</w:t>
            </w:r>
          </w:p>
        </w:tc>
        <w:tc>
          <w:tcPr>
            <w:tcW w:w="5328" w:type="dxa"/>
            <w:vAlign w:val="center"/>
          </w:tcPr>
          <w:p w14:paraId="0BA8B3A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整改单按整张单闭环。</w:t>
            </w:r>
          </w:p>
        </w:tc>
        <w:tc>
          <w:tcPr>
            <w:tcW w:w="2131" w:type="dxa"/>
            <w:vAlign w:val="center"/>
          </w:tcPr>
          <w:p w14:paraId="73FA52A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8D9D22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495CD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今日复查整改单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S_REVIEW_COUNT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5CC2D8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安全检查 整改单 复查 处罚业务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1912C7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今日字段按日志日期；截至字段按DATA_CUTOFF。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E9B5D9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7A3E93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639E93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149FC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今日闭环整改单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S_CLOSE_COUNT</w:t>
            </w:r>
          </w:p>
        </w:tc>
        <w:tc>
          <w:tcPr>
            <w:tcW w:w="2232" w:type="dxa"/>
            <w:vAlign w:val="center"/>
          </w:tcPr>
          <w:p w14:paraId="15820F2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安全检查 整改单 复查 处罚业务</w:t>
            </w:r>
          </w:p>
        </w:tc>
        <w:tc>
          <w:tcPr>
            <w:tcW w:w="3485" w:type="dxa"/>
            <w:vAlign w:val="center"/>
          </w:tcPr>
          <w:p w14:paraId="4950878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今日字段按日志日期；截至字段按DATA_CUTOFF。</w:t>
            </w:r>
          </w:p>
        </w:tc>
        <w:tc>
          <w:tcPr>
            <w:tcW w:w="5328" w:type="dxa"/>
            <w:vAlign w:val="center"/>
          </w:tcPr>
          <w:p w14:paraId="04F8F26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整改单按整张单闭环。</w:t>
            </w:r>
          </w:p>
        </w:tc>
        <w:tc>
          <w:tcPr>
            <w:tcW w:w="2131" w:type="dxa"/>
            <w:vAlign w:val="center"/>
          </w:tcPr>
          <w:p w14:paraId="157B34F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E78FC0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32BD66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今日安全处罚单和金额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S_PENALTY_COUNT_AMOUNT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C558B1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安全检查 整改单 复查 处罚业务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B2C4D6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今日字段按日志日期；截至字段按DATA_CUTOFF。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1BF23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7075E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AEB4FC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83838D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截至当日待整改整改单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S_OPEN_COUNT</w:t>
            </w:r>
          </w:p>
        </w:tc>
        <w:tc>
          <w:tcPr>
            <w:tcW w:w="2232" w:type="dxa"/>
            <w:vAlign w:val="center"/>
          </w:tcPr>
          <w:p w14:paraId="51B7946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安全检查 整改单 复查 处罚业务</w:t>
            </w:r>
          </w:p>
        </w:tc>
        <w:tc>
          <w:tcPr>
            <w:tcW w:w="3485" w:type="dxa"/>
            <w:vAlign w:val="center"/>
          </w:tcPr>
          <w:p w14:paraId="4998DD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今日字段按日志日期；截至字段按DATA_CUTOFF。</w:t>
            </w:r>
          </w:p>
        </w:tc>
        <w:tc>
          <w:tcPr>
            <w:tcW w:w="5328" w:type="dxa"/>
            <w:vAlign w:val="center"/>
          </w:tcPr>
          <w:p w14:paraId="696DDD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整改单按整张单闭环。</w:t>
            </w:r>
          </w:p>
        </w:tc>
        <w:tc>
          <w:tcPr>
            <w:tcW w:w="2131" w:type="dxa"/>
            <w:vAlign w:val="center"/>
          </w:tcPr>
          <w:p w14:paraId="7A9915C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046136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07CEFC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截至当日逾期未闭环整改单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S_OVERDUE_COUNT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77B322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安全检查 整改单 复查 处罚业务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6425B0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今日字段按日志日期；截至字段按DATA_CUTOFF。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0EEED3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整改单按整张单闭环。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05E3C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C54E7B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85BC5B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安全下发明细 整改单编号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S_ORDER_NO</w:t>
            </w:r>
          </w:p>
        </w:tc>
        <w:tc>
          <w:tcPr>
            <w:tcW w:w="2232" w:type="dxa"/>
            <w:vAlign w:val="center"/>
          </w:tcPr>
          <w:p w14:paraId="3C7D49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安全整改单及检查记录</w:t>
            </w:r>
          </w:p>
        </w:tc>
        <w:tc>
          <w:tcPr>
            <w:tcW w:w="3485" w:type="dxa"/>
            <w:vAlign w:val="center"/>
          </w:tcPr>
          <w:p w14:paraId="03FA2C4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下发日期等于日志日期。</w:t>
            </w:r>
          </w:p>
        </w:tc>
        <w:tc>
          <w:tcPr>
            <w:tcW w:w="5328" w:type="dxa"/>
            <w:vAlign w:val="center"/>
          </w:tcPr>
          <w:p w14:paraId="69ADFB4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636B9CB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0F7198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17EB97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安全下发明细 检查类型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S_CHECK_TYPE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CB35DA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安全整改单及检查记录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B31174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下发日期等于日志日期。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C9354C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85E540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FD66AF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2EE7A8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安全下发明细 包含问题数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S_ORDER_ISSUE_COUNT</w:t>
            </w:r>
          </w:p>
        </w:tc>
        <w:tc>
          <w:tcPr>
            <w:tcW w:w="2232" w:type="dxa"/>
            <w:vAlign w:val="center"/>
          </w:tcPr>
          <w:p w14:paraId="7375290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安全整改单及检查记录</w:t>
            </w:r>
          </w:p>
        </w:tc>
        <w:tc>
          <w:tcPr>
            <w:tcW w:w="3485" w:type="dxa"/>
            <w:vAlign w:val="center"/>
          </w:tcPr>
          <w:p w14:paraId="649471D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下发日期等于日志日期。</w:t>
            </w:r>
          </w:p>
        </w:tc>
        <w:tc>
          <w:tcPr>
            <w:tcW w:w="5328" w:type="dxa"/>
            <w:vAlign w:val="center"/>
          </w:tcPr>
          <w:p w14:paraId="402F251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4323665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6BC97D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C37BB2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安全下发明细 整改责任单位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S_RECTIFY_ORG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78DE0B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安全整改单及检查记录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7F8305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下发日期等于日志日期。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9E59FF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907A3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DA74DF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473EE7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安全下发明细 整改责任人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S_RECTIFY_OWNER</w:t>
            </w:r>
          </w:p>
        </w:tc>
        <w:tc>
          <w:tcPr>
            <w:tcW w:w="2232" w:type="dxa"/>
            <w:vAlign w:val="center"/>
          </w:tcPr>
          <w:p w14:paraId="7CE6FE2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安全整改单及检查记录</w:t>
            </w:r>
          </w:p>
        </w:tc>
        <w:tc>
          <w:tcPr>
            <w:tcW w:w="3485" w:type="dxa"/>
            <w:vAlign w:val="center"/>
          </w:tcPr>
          <w:p w14:paraId="2C618AE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下发日期等于日志日期。</w:t>
            </w:r>
          </w:p>
        </w:tc>
        <w:tc>
          <w:tcPr>
            <w:tcW w:w="5328" w:type="dxa"/>
            <w:vAlign w:val="center"/>
          </w:tcPr>
          <w:p w14:paraId="72A9544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5361AB6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AC2735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4E048C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安全下发明细 整改期限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S_DEADLINE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563912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安全整改单及检查记录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0B6AE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下发日期等于日志日期。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B6F678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21185C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8464BD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21C9F4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安全下发明细 当前状态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S_ORDER_STATUS</w:t>
            </w:r>
          </w:p>
        </w:tc>
        <w:tc>
          <w:tcPr>
            <w:tcW w:w="2232" w:type="dxa"/>
            <w:vAlign w:val="center"/>
          </w:tcPr>
          <w:p w14:paraId="56A719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安全整改单及检查记录</w:t>
            </w:r>
          </w:p>
        </w:tc>
        <w:tc>
          <w:tcPr>
            <w:tcW w:w="3485" w:type="dxa"/>
            <w:vAlign w:val="center"/>
          </w:tcPr>
          <w:p w14:paraId="531ECB1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下发日期等于日志日期。</w:t>
            </w:r>
          </w:p>
        </w:tc>
        <w:tc>
          <w:tcPr>
            <w:tcW w:w="5328" w:type="dxa"/>
            <w:vAlign w:val="center"/>
          </w:tcPr>
          <w:p w14:paraId="48B1B41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37132A9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6BE567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1EA1FE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安全复查闭环明细 整改单编号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S_REVIEW_ORDER_NO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101782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安全整改单与复查记录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CC2350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A54D0E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复查通过才整单闭环，退回则继续整改。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49FD48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1ABF67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F7C6F2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安全复查闭环明细 包含问题数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S_REVIEW_ISSUE_COUNT</w:t>
            </w:r>
          </w:p>
        </w:tc>
        <w:tc>
          <w:tcPr>
            <w:tcW w:w="2232" w:type="dxa"/>
            <w:vAlign w:val="center"/>
          </w:tcPr>
          <w:p w14:paraId="58CE346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安全整改单与复查记录</w:t>
            </w:r>
          </w:p>
        </w:tc>
        <w:tc>
          <w:tcPr>
            <w:tcW w:w="3485" w:type="dxa"/>
            <w:vAlign w:val="center"/>
          </w:tcPr>
          <w:p w14:paraId="00A6CAA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vAlign w:val="center"/>
          </w:tcPr>
          <w:p w14:paraId="130510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复查通过才整单闭环，退回则继续整改。</w:t>
            </w:r>
          </w:p>
        </w:tc>
        <w:tc>
          <w:tcPr>
            <w:tcW w:w="2131" w:type="dxa"/>
            <w:vAlign w:val="center"/>
          </w:tcPr>
          <w:p w14:paraId="1369E5A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5A6BBD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B088FE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安全复查闭环明细 整改责任单位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S_REVIEW_ORG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F7616E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安全整改单与复查记录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1FB885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8C4262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复查通过才整单闭环，退回则继续整改。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F44BE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52E22E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1583C3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安全复查闭环明细 整改人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S_RECTIFIER</w:t>
            </w:r>
          </w:p>
        </w:tc>
        <w:tc>
          <w:tcPr>
            <w:tcW w:w="2232" w:type="dxa"/>
            <w:vAlign w:val="center"/>
          </w:tcPr>
          <w:p w14:paraId="45CC251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安全整改单与复查记录</w:t>
            </w:r>
          </w:p>
        </w:tc>
        <w:tc>
          <w:tcPr>
            <w:tcW w:w="3485" w:type="dxa"/>
            <w:vAlign w:val="center"/>
          </w:tcPr>
          <w:p w14:paraId="3673135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vAlign w:val="center"/>
          </w:tcPr>
          <w:p w14:paraId="3ADC129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复查通过才整单闭环，退回则继续整改。</w:t>
            </w:r>
          </w:p>
        </w:tc>
        <w:tc>
          <w:tcPr>
            <w:tcW w:w="2131" w:type="dxa"/>
            <w:vAlign w:val="center"/>
          </w:tcPr>
          <w:p w14:paraId="24C7F2D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771479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35B724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安全复查闭环明细 复查状态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S_REVIEW_STATUS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9D371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安全整改单与复查记录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6A231B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44A347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复查通过才整单闭环，退回则继续整改。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38DEC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3D73FA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8A32C6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安全复查闭环明细 复查人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S_REVIEWER</w:t>
            </w:r>
          </w:p>
        </w:tc>
        <w:tc>
          <w:tcPr>
            <w:tcW w:w="2232" w:type="dxa"/>
            <w:vAlign w:val="center"/>
          </w:tcPr>
          <w:p w14:paraId="6717C4D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安全整改单与复查记录</w:t>
            </w:r>
          </w:p>
        </w:tc>
        <w:tc>
          <w:tcPr>
            <w:tcW w:w="3485" w:type="dxa"/>
            <w:vAlign w:val="center"/>
          </w:tcPr>
          <w:p w14:paraId="3BC32BC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vAlign w:val="center"/>
          </w:tcPr>
          <w:p w14:paraId="0856206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复查通过才整单闭环，退回则继续整改。</w:t>
            </w:r>
          </w:p>
        </w:tc>
        <w:tc>
          <w:tcPr>
            <w:tcW w:w="2131" w:type="dxa"/>
            <w:vAlign w:val="center"/>
          </w:tcPr>
          <w:p w14:paraId="3E51625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3245A0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FAF055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安全复查闭环明细 复查结果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S_REVIEW_RESULT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95FA6E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安全整改单与复查记录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2E7B07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502F36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复查通过才整单闭环，退回则继续整改。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B54C8F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3DBF6F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A74F9D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安全复查闭环明细 是否闭环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S_IS_CLOSED</w:t>
            </w:r>
          </w:p>
        </w:tc>
        <w:tc>
          <w:tcPr>
            <w:tcW w:w="2232" w:type="dxa"/>
            <w:vAlign w:val="center"/>
          </w:tcPr>
          <w:p w14:paraId="1464A5C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安全整改单与复查记录</w:t>
            </w:r>
          </w:p>
        </w:tc>
        <w:tc>
          <w:tcPr>
            <w:tcW w:w="3485" w:type="dxa"/>
            <w:vAlign w:val="center"/>
          </w:tcPr>
          <w:p w14:paraId="1A88B0D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vAlign w:val="center"/>
          </w:tcPr>
          <w:p w14:paraId="392C0D6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复查通过才整单闭环，退回则继续整改。</w:t>
            </w:r>
          </w:p>
        </w:tc>
        <w:tc>
          <w:tcPr>
            <w:tcW w:w="2131" w:type="dxa"/>
            <w:vAlign w:val="center"/>
          </w:tcPr>
          <w:p w14:paraId="40CA88F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567E7F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8764A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安全处罚明细 处罚单编号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S_PENALTY_NO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6B6F18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安全处罚通知单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0DD6C5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处罚日期等于日志日期且状态有效。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0FAC7D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逐单输出；金额保留2位。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8E8421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0F18CC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985B1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安全处罚明细 处罚对象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S_PENALTY_OBJECT</w:t>
            </w:r>
          </w:p>
        </w:tc>
        <w:tc>
          <w:tcPr>
            <w:tcW w:w="2232" w:type="dxa"/>
            <w:vAlign w:val="center"/>
          </w:tcPr>
          <w:p w14:paraId="1B24661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安全处罚通知单</w:t>
            </w:r>
          </w:p>
        </w:tc>
        <w:tc>
          <w:tcPr>
            <w:tcW w:w="3485" w:type="dxa"/>
            <w:vAlign w:val="center"/>
          </w:tcPr>
          <w:p w14:paraId="1C42109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处罚日期等于日志日期且状态有效。</w:t>
            </w:r>
          </w:p>
        </w:tc>
        <w:tc>
          <w:tcPr>
            <w:tcW w:w="5328" w:type="dxa"/>
            <w:vAlign w:val="center"/>
          </w:tcPr>
          <w:p w14:paraId="29821F6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逐单输出；金额保留2位。</w:t>
            </w:r>
          </w:p>
        </w:tc>
        <w:tc>
          <w:tcPr>
            <w:tcW w:w="2131" w:type="dxa"/>
            <w:vAlign w:val="center"/>
          </w:tcPr>
          <w:p w14:paraId="70E7CB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ACBD8D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5D63A9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安全处罚明细 被处罚单位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S_PENALIZED_ORG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DA0240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安全处罚通知单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A92EE5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处罚日期等于日志日期且状态有效。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E5D99F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逐单输出；金额保留2位。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5E179D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71FE1A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FA834D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安全处罚明细 处罚金额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S_PENALTY_AMOUNT</w:t>
            </w:r>
          </w:p>
        </w:tc>
        <w:tc>
          <w:tcPr>
            <w:tcW w:w="2232" w:type="dxa"/>
            <w:vAlign w:val="center"/>
          </w:tcPr>
          <w:p w14:paraId="5418D5F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安全处罚通知单</w:t>
            </w:r>
          </w:p>
        </w:tc>
        <w:tc>
          <w:tcPr>
            <w:tcW w:w="3485" w:type="dxa"/>
            <w:vAlign w:val="center"/>
          </w:tcPr>
          <w:p w14:paraId="6529B5B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处罚日期等于日志日期且状态有效。</w:t>
            </w:r>
          </w:p>
        </w:tc>
        <w:tc>
          <w:tcPr>
            <w:tcW w:w="5328" w:type="dxa"/>
            <w:vAlign w:val="center"/>
          </w:tcPr>
          <w:p w14:paraId="6C1D373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逐单输出；金额保留2位。</w:t>
            </w:r>
          </w:p>
        </w:tc>
        <w:tc>
          <w:tcPr>
            <w:tcW w:w="2131" w:type="dxa"/>
            <w:vAlign w:val="center"/>
          </w:tcPr>
          <w:p w14:paraId="7184B56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2AFF86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363C2A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安全处罚明细 处罚原因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S_PENALTY_REASON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AF47FF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安全处罚通知单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E63B0C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处罚日期等于日志日期且状态有效。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BDC2F4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逐单输出；金额保留2位。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A8A8C4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30B0A1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78C312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安全处罚明细 处罚日期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S_PENALTY_DATE</w:t>
            </w:r>
          </w:p>
        </w:tc>
        <w:tc>
          <w:tcPr>
            <w:tcW w:w="2232" w:type="dxa"/>
            <w:vAlign w:val="center"/>
          </w:tcPr>
          <w:p w14:paraId="298FE22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安全处罚通知单</w:t>
            </w:r>
          </w:p>
        </w:tc>
        <w:tc>
          <w:tcPr>
            <w:tcW w:w="3485" w:type="dxa"/>
            <w:vAlign w:val="center"/>
          </w:tcPr>
          <w:p w14:paraId="22524E9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处罚日期等于日志日期且状态有效。</w:t>
            </w:r>
          </w:p>
        </w:tc>
        <w:tc>
          <w:tcPr>
            <w:tcW w:w="5328" w:type="dxa"/>
            <w:vAlign w:val="center"/>
          </w:tcPr>
          <w:p w14:paraId="387651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逐单输出；金额保留2位。</w:t>
            </w:r>
          </w:p>
        </w:tc>
        <w:tc>
          <w:tcPr>
            <w:tcW w:w="2131" w:type="dxa"/>
            <w:vAlign w:val="center"/>
          </w:tcPr>
          <w:p w14:paraId="1D38929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66EE3A39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0C57E588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306C302D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六点十二 项目版危大工程巡查情况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1F0FB49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347F3020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6CBFAA66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663750EC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00ABA647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2F6D82D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4958D4E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EF9374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在施危大工程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DG_ACTIVE_PROJECTS</w:t>
            </w:r>
          </w:p>
        </w:tc>
        <w:tc>
          <w:tcPr>
            <w:tcW w:w="2232" w:type="dxa"/>
            <w:vAlign w:val="center"/>
          </w:tcPr>
          <w:p w14:paraId="1D65A2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危大工程台账 巡查记录 隐患整改单</w:t>
            </w:r>
          </w:p>
        </w:tc>
        <w:tc>
          <w:tcPr>
            <w:tcW w:w="3485" w:type="dxa"/>
            <w:vAlign w:val="center"/>
          </w:tcPr>
          <w:p w14:paraId="564865C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今日字段按日志日期，截至字段按截止状态。</w:t>
            </w:r>
          </w:p>
        </w:tc>
        <w:tc>
          <w:tcPr>
            <w:tcW w:w="5328" w:type="dxa"/>
            <w:vAlign w:val="center"/>
          </w:tcPr>
          <w:p w14:paraId="7995344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按工程、巡查、隐患或整改单各自主键去重。</w:t>
            </w:r>
          </w:p>
        </w:tc>
        <w:tc>
          <w:tcPr>
            <w:tcW w:w="2131" w:type="dxa"/>
            <w:vAlign w:val="center"/>
          </w:tcPr>
          <w:p w14:paraId="35EAADB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F1BAA0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60DAA2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今日巡查次数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DG_PATROL_COUNT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3139B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危大工程台账 巡查记录 隐患整改单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C0B454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今日字段按日志日期，截至字段按截止状态。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AB3DFA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按工程、巡查、隐患或整改单各自主键去重。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CF3FA6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C0D3DE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6536DC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今日发现隐患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DG_RISK_COUNT</w:t>
            </w:r>
          </w:p>
        </w:tc>
        <w:tc>
          <w:tcPr>
            <w:tcW w:w="2232" w:type="dxa"/>
            <w:vAlign w:val="center"/>
          </w:tcPr>
          <w:p w14:paraId="6DFFB7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危大工程台账 巡查记录 隐患整改单</w:t>
            </w:r>
          </w:p>
        </w:tc>
        <w:tc>
          <w:tcPr>
            <w:tcW w:w="3485" w:type="dxa"/>
            <w:vAlign w:val="center"/>
          </w:tcPr>
          <w:p w14:paraId="05CB47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今日字段按日志日期，截至字段按截止状态。</w:t>
            </w:r>
          </w:p>
        </w:tc>
        <w:tc>
          <w:tcPr>
            <w:tcW w:w="5328" w:type="dxa"/>
            <w:vAlign w:val="center"/>
          </w:tcPr>
          <w:p w14:paraId="0346A26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按工程、巡查、隐患或整改单各自主键去重。</w:t>
            </w:r>
          </w:p>
        </w:tc>
        <w:tc>
          <w:tcPr>
            <w:tcW w:w="2131" w:type="dxa"/>
            <w:vAlign w:val="center"/>
          </w:tcPr>
          <w:p w14:paraId="6C682C4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AE3822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F1C9BD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今日下发整改单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DG_ORDER_COUNT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A40AB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危大工程台账 巡查记录 隐患整改单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6D7416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今日字段按日志日期，截至字段按截止状态。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3E51BC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按工程、巡查、隐患或整改单各自主键去重。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F264A9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059C29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FD41D1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截至当日待整改隐患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DG_OPEN_RISK_COUNT</w:t>
            </w:r>
          </w:p>
        </w:tc>
        <w:tc>
          <w:tcPr>
            <w:tcW w:w="2232" w:type="dxa"/>
            <w:vAlign w:val="center"/>
          </w:tcPr>
          <w:p w14:paraId="550775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危大工程台账 巡查记录 隐患整改单</w:t>
            </w:r>
          </w:p>
        </w:tc>
        <w:tc>
          <w:tcPr>
            <w:tcW w:w="3485" w:type="dxa"/>
            <w:vAlign w:val="center"/>
          </w:tcPr>
          <w:p w14:paraId="05C88D8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今日字段按日志日期，截至字段按截止状态。</w:t>
            </w:r>
          </w:p>
        </w:tc>
        <w:tc>
          <w:tcPr>
            <w:tcW w:w="5328" w:type="dxa"/>
            <w:vAlign w:val="center"/>
          </w:tcPr>
          <w:p w14:paraId="0AF638A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按工程、巡查、隐患或整改单各自主键去重。</w:t>
            </w:r>
          </w:p>
        </w:tc>
        <w:tc>
          <w:tcPr>
            <w:tcW w:w="2131" w:type="dxa"/>
            <w:vAlign w:val="center"/>
          </w:tcPr>
          <w:p w14:paraId="075E2FE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D59D46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F1C6D4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截至当日逾期隐患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DG_OVERDUE_RISK_COUNT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28E637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危大工程台账 巡查记录 隐患整改单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30E27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今日字段按日志日期，截至字段按截止状态。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441163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按工程、巡查、隐患或整改单各自主键去重。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AA135D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59DD0A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187066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巡查记录 检查说明或责任区域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DG_PATROL_AREA</w:t>
            </w:r>
          </w:p>
        </w:tc>
        <w:tc>
          <w:tcPr>
            <w:tcW w:w="2232" w:type="dxa"/>
            <w:vAlign w:val="center"/>
          </w:tcPr>
          <w:p w14:paraId="46844C0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危大工程巡查记录</w:t>
            </w:r>
          </w:p>
        </w:tc>
        <w:tc>
          <w:tcPr>
            <w:tcW w:w="3485" w:type="dxa"/>
            <w:vAlign w:val="center"/>
          </w:tcPr>
          <w:p w14:paraId="2A6F2DF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记录日期等于日志日期。</w:t>
            </w:r>
          </w:p>
        </w:tc>
        <w:tc>
          <w:tcPr>
            <w:tcW w:w="5328" w:type="dxa"/>
            <w:vAlign w:val="center"/>
          </w:tcPr>
          <w:p w14:paraId="777294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逐条输出；日期不显示时分秒。</w:t>
            </w:r>
          </w:p>
        </w:tc>
        <w:tc>
          <w:tcPr>
            <w:tcW w:w="2131" w:type="dxa"/>
            <w:vAlign w:val="center"/>
          </w:tcPr>
          <w:p w14:paraId="262FD11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414F29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A3AE14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巡查记录 记录人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DG_RECORDER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EE730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危大工程巡查记录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6C7121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记录日期等于日志日期。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86EEB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逐条输出；日期不显示时分秒。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CA8FC5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51BAB4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82A2FD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巡查记录 记录日期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DG_RECORD_DATE</w:t>
            </w:r>
          </w:p>
        </w:tc>
        <w:tc>
          <w:tcPr>
            <w:tcW w:w="2232" w:type="dxa"/>
            <w:vAlign w:val="center"/>
          </w:tcPr>
          <w:p w14:paraId="427FEBC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危大工程巡查记录</w:t>
            </w:r>
          </w:p>
        </w:tc>
        <w:tc>
          <w:tcPr>
            <w:tcW w:w="3485" w:type="dxa"/>
            <w:vAlign w:val="center"/>
          </w:tcPr>
          <w:p w14:paraId="4176169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记录日期等于日志日期。</w:t>
            </w:r>
          </w:p>
        </w:tc>
        <w:tc>
          <w:tcPr>
            <w:tcW w:w="5328" w:type="dxa"/>
            <w:vAlign w:val="center"/>
          </w:tcPr>
          <w:p w14:paraId="78E297F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逐条输出；日期不显示时分秒。</w:t>
            </w:r>
          </w:p>
        </w:tc>
        <w:tc>
          <w:tcPr>
            <w:tcW w:w="2131" w:type="dxa"/>
            <w:vAlign w:val="center"/>
          </w:tcPr>
          <w:p w14:paraId="6B8259E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DD487B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086C01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巡查记录 现场图片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DG_IMAGES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77D162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危大工程巡查记录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EFC2F6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记录日期等于日志日期。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519D9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逐条输出；日期不显示时分秒。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2EB354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13CBFC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D1EC05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整改单号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DG_ORDER_NO</w:t>
            </w:r>
          </w:p>
        </w:tc>
        <w:tc>
          <w:tcPr>
            <w:tcW w:w="2232" w:type="dxa"/>
            <w:vAlign w:val="center"/>
          </w:tcPr>
          <w:p w14:paraId="1ED8866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vAlign w:val="center"/>
          </w:tcPr>
          <w:p w14:paraId="6108CB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vAlign w:val="center"/>
          </w:tcPr>
          <w:p w14:paraId="4FB4DE3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45BAF2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7BF354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A6CBA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整改隐患数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DG_RECTIFY_RISK_COUNT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CAC51C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F3DC4C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CABE2D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7A3D52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3E51A5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8181EF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排查人员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DG_INSPECTORS</w:t>
            </w:r>
          </w:p>
        </w:tc>
        <w:tc>
          <w:tcPr>
            <w:tcW w:w="2232" w:type="dxa"/>
            <w:vAlign w:val="center"/>
          </w:tcPr>
          <w:p w14:paraId="5E34BC0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vAlign w:val="center"/>
          </w:tcPr>
          <w:p w14:paraId="102A90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vAlign w:val="center"/>
          </w:tcPr>
          <w:p w14:paraId="3FE1840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3FE470F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9B7D2B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E425C6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排查日期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DG_INSPECT_DATE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44FE04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BAF34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B7DDE3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178431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1D7FFD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EB7E7E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整改责任单位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DG_RECTIFY_ORG</w:t>
            </w:r>
          </w:p>
        </w:tc>
        <w:tc>
          <w:tcPr>
            <w:tcW w:w="2232" w:type="dxa"/>
            <w:vAlign w:val="center"/>
          </w:tcPr>
          <w:p w14:paraId="078BD7B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vAlign w:val="center"/>
          </w:tcPr>
          <w:p w14:paraId="7443A2F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vAlign w:val="center"/>
          </w:tcPr>
          <w:p w14:paraId="32B833F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4BCB55A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C5CCA9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96F2DF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整改责任人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DG_RECTIFY_OWNER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78F3AD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5E784F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0D285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3BB258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9067EE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1FF17A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整改期限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DG_DEADLINE</w:t>
            </w:r>
          </w:p>
        </w:tc>
        <w:tc>
          <w:tcPr>
            <w:tcW w:w="2232" w:type="dxa"/>
            <w:vAlign w:val="center"/>
          </w:tcPr>
          <w:p w14:paraId="060EB0C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vAlign w:val="center"/>
          </w:tcPr>
          <w:p w14:paraId="5506B27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vAlign w:val="center"/>
          </w:tcPr>
          <w:p w14:paraId="61B06B3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20D02ED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8E8965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4C3293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是否逾期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DG_IS_OVERDUE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B96B2B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CD814F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FF6C03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0C6760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6DBD32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BAF68F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隐患整改 整改状态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DG_STATUS</w:t>
            </w:r>
          </w:p>
        </w:tc>
        <w:tc>
          <w:tcPr>
            <w:tcW w:w="2232" w:type="dxa"/>
            <w:vAlign w:val="center"/>
          </w:tcPr>
          <w:p w14:paraId="108C799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危大工程隐患整改单</w:t>
            </w:r>
          </w:p>
        </w:tc>
        <w:tc>
          <w:tcPr>
            <w:tcW w:w="3485" w:type="dxa"/>
            <w:vAlign w:val="center"/>
          </w:tcPr>
          <w:p w14:paraId="498E789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与当日在施危大工程相关。</w:t>
            </w:r>
          </w:p>
        </w:tc>
        <w:tc>
          <w:tcPr>
            <w:tcW w:w="5328" w:type="dxa"/>
            <w:vAlign w:val="center"/>
          </w:tcPr>
          <w:p w14:paraId="2EF98F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逐张整改单输出。</w:t>
            </w:r>
          </w:p>
        </w:tc>
        <w:tc>
          <w:tcPr>
            <w:tcW w:w="2131" w:type="dxa"/>
            <w:vAlign w:val="center"/>
          </w:tcPr>
          <w:p w14:paraId="17E7643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435B9BAF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173A2D5A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6196FB2D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六点十三 项目版技术交底 待完成计划和影响施工问题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163CD0D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76AB265A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44508C53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0330A97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1BEC553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7734D26C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505FCD3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6FCE3D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今日技术交底次数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DISCLOSURE_TECH_COUNT</w:t>
            </w:r>
          </w:p>
        </w:tc>
        <w:tc>
          <w:tcPr>
            <w:tcW w:w="2232" w:type="dxa"/>
            <w:vAlign w:val="center"/>
          </w:tcPr>
          <w:p w14:paraId="10EDE88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技术交底记录</w:t>
            </w:r>
          </w:p>
        </w:tc>
        <w:tc>
          <w:tcPr>
            <w:tcW w:w="3485" w:type="dxa"/>
            <w:vAlign w:val="center"/>
          </w:tcPr>
          <w:p w14:paraId="1D25E7E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交底日期等于日志日期且类型为技术交底。</w:t>
            </w:r>
          </w:p>
        </w:tc>
        <w:tc>
          <w:tcPr>
            <w:tcW w:w="5328" w:type="dxa"/>
            <w:vAlign w:val="center"/>
          </w:tcPr>
          <w:p w14:paraId="7FC1FD4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按交底主键去重。</w:t>
            </w:r>
          </w:p>
        </w:tc>
        <w:tc>
          <w:tcPr>
            <w:tcW w:w="2131" w:type="dxa"/>
            <w:vAlign w:val="center"/>
          </w:tcPr>
          <w:p w14:paraId="52B7CB1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9D9C95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2C4E42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今日方案交底次数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DISCLOSURE_PLAN_COUNT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D7934F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技术交底记录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DC9A9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交底日期等于日志日期且类型为方案交底。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BAEDBE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按交底主键去重。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03E35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58078D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25F7B0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交底类型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DISCLOSURE_TYPE</w:t>
            </w:r>
          </w:p>
        </w:tc>
        <w:tc>
          <w:tcPr>
            <w:tcW w:w="2232" w:type="dxa"/>
            <w:vAlign w:val="center"/>
          </w:tcPr>
          <w:p w14:paraId="4E4AE8B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技术交底记录</w:t>
            </w:r>
          </w:p>
        </w:tc>
        <w:tc>
          <w:tcPr>
            <w:tcW w:w="3485" w:type="dxa"/>
            <w:vAlign w:val="center"/>
          </w:tcPr>
          <w:p w14:paraId="65BA25C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当日有效交底。</w:t>
            </w:r>
          </w:p>
        </w:tc>
        <w:tc>
          <w:tcPr>
            <w:tcW w:w="5328" w:type="dxa"/>
            <w:vAlign w:val="center"/>
          </w:tcPr>
          <w:p w14:paraId="3A0794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映射技术交底或方案交底。</w:t>
            </w:r>
          </w:p>
        </w:tc>
        <w:tc>
          <w:tcPr>
            <w:tcW w:w="2131" w:type="dxa"/>
            <w:vAlign w:val="center"/>
          </w:tcPr>
          <w:p w14:paraId="25273FD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174803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57452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交底标题或方案名称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DISCLOSURE_TITLE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04612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技术交底记录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C3B6FB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当前交底。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95F290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输出标题。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FF458F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FFE83B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F6FBAF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交底日期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DISCLOSURE_DATE</w:t>
            </w:r>
          </w:p>
        </w:tc>
        <w:tc>
          <w:tcPr>
            <w:tcW w:w="2232" w:type="dxa"/>
            <w:vAlign w:val="center"/>
          </w:tcPr>
          <w:p w14:paraId="2F10BDA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技术交底记录</w:t>
            </w:r>
          </w:p>
        </w:tc>
        <w:tc>
          <w:tcPr>
            <w:tcW w:w="3485" w:type="dxa"/>
            <w:vAlign w:val="center"/>
          </w:tcPr>
          <w:p w14:paraId="74FA550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当前交底。</w:t>
            </w:r>
          </w:p>
        </w:tc>
        <w:tc>
          <w:tcPr>
            <w:tcW w:w="5328" w:type="dxa"/>
            <w:vAlign w:val="center"/>
          </w:tcPr>
          <w:p w14:paraId="32FA56B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只显示日期。</w:t>
            </w:r>
          </w:p>
        </w:tc>
        <w:tc>
          <w:tcPr>
            <w:tcW w:w="2131" w:type="dxa"/>
            <w:vAlign w:val="center"/>
          </w:tcPr>
          <w:p w14:paraId="34445F2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67636C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9F4995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本周待完成施工计划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WEEK_LEFT_TEXT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8E3E68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未完成计划行与进度执行记录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AB1D9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计划属于本周且截至当日未完成。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689849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系统按固定语句逐项生成计划、实际和完成率。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38969A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系统预填，可手动调整。</w:t>
            </w:r>
          </w:p>
        </w:tc>
      </w:tr>
      <w:tr w14:paraId="4D13366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6A9BD0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影响施工的问题及处置情况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CONSTRUCTION_ISSUE</w:t>
            </w:r>
          </w:p>
        </w:tc>
        <w:tc>
          <w:tcPr>
            <w:tcW w:w="2232" w:type="dxa"/>
            <w:vAlign w:val="center"/>
          </w:tcPr>
          <w:p w14:paraId="4D60AD1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项目施工日志人工填写</w:t>
            </w:r>
          </w:p>
        </w:tc>
        <w:tc>
          <w:tcPr>
            <w:tcW w:w="3485" w:type="dxa"/>
            <w:vAlign w:val="center"/>
          </w:tcPr>
          <w:p w14:paraId="5280F8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当前项目和日志日期。</w:t>
            </w:r>
          </w:p>
        </w:tc>
        <w:tc>
          <w:tcPr>
            <w:tcW w:w="5328" w:type="dxa"/>
            <w:vAlign w:val="center"/>
          </w:tcPr>
          <w:p w14:paraId="17A095C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原样输出。</w:t>
            </w:r>
          </w:p>
        </w:tc>
        <w:tc>
          <w:tcPr>
            <w:tcW w:w="2131" w:type="dxa"/>
            <w:vAlign w:val="center"/>
          </w:tcPr>
          <w:p w14:paraId="61B2D9F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人工可选，非必填。</w:t>
            </w:r>
          </w:p>
        </w:tc>
      </w:tr>
    </w:tbl>
    <w:p w14:paraId="60D8F85C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005EA7EC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372E0FB1">
      <w:pPr>
        <w:keepNext/>
        <w:spacing w:before="200" w:after="80"/>
        <w:jc w:val="left"/>
        <w:rPr>
          <w:rFonts w:hint="eastAsia" w:eastAsia="Arial" w:cs="Arial"/>
          <w:b/>
          <w:color w:val="000000"/>
          <w:sz w:val="22"/>
          <w:lang w:eastAsia="zh-CN"/>
        </w:rPr>
      </w:pPr>
      <w:r>
        <w:rPr>
          <w:rFonts w:hint="eastAsia" w:eastAsia="Arial" w:cs="Arial"/>
          <w:b/>
          <w:color w:val="000000"/>
          <w:sz w:val="22"/>
          <w:lang w:eastAsia="zh-CN"/>
        </w:rPr>
        <w:t>七 个人版逐字段取值字典</w:t>
      </w:r>
    </w:p>
    <w:p w14:paraId="1C0FD5D0">
      <w:pPr>
        <w:keepNext/>
        <w:spacing w:after="100"/>
        <w:jc w:val="left"/>
        <w:rPr>
          <w:rFonts w:hint="eastAsia" w:eastAsia="Arial" w:cs="Arial"/>
          <w:b w:val="0"/>
          <w:color w:val="000000"/>
          <w:sz w:val="16"/>
          <w:lang w:eastAsia="zh-CN"/>
        </w:rPr>
      </w:pPr>
      <w:r>
        <w:rPr>
          <w:rFonts w:hint="eastAsia" w:eastAsia="Arial" w:cs="Arial"/>
          <w:b w:val="0"/>
          <w:color w:val="000000"/>
          <w:sz w:val="16"/>
          <w:lang w:eastAsia="zh-CN"/>
        </w:rPr>
        <w:t>个人版只汇总能够通过人员字段明确归属于日志所属人员的业务。一个业务记录中个人可能有多个角色，按业务主键去重，不能重复计数。今日个人管理活动正式日志只保留业务类型和参加结果两列。</w:t>
      </w:r>
    </w:p>
    <w:p w14:paraId="696766D0">
      <w:pPr>
        <w:keepNext/>
        <w:spacing w:after="100"/>
        <w:jc w:val="left"/>
        <w:rPr>
          <w:rFonts w:hint="eastAsia" w:eastAsia="Arial" w:cs="Arial"/>
          <w:b w:val="0"/>
          <w:color w:val="000000"/>
          <w:sz w:val="16"/>
          <w:lang w:eastAsia="zh-CN"/>
        </w:rPr>
      </w:pPr>
    </w:p>
    <w:p w14:paraId="585EBEA7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七点一 个人版今日个人管理活动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18A3257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0DEF8F58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57E2A71A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377026E9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0EB31703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2915149A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051C889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5629D7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P_MEETING_RESULT</w:t>
            </w:r>
          </w:p>
        </w:tc>
        <w:tc>
          <w:tcPr>
            <w:tcW w:w="2232" w:type="dxa"/>
            <w:vAlign w:val="center"/>
          </w:tcPr>
          <w:p w14:paraId="275EB5C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班前会记录 签到记录</w:t>
            </w:r>
          </w:p>
        </w:tc>
        <w:tc>
          <w:tcPr>
            <w:tcW w:w="3485" w:type="dxa"/>
            <w:vAlign w:val="center"/>
          </w:tcPr>
          <w:p w14:paraId="727AAE1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本人是发起人、班组长或已签到参会人。</w:t>
            </w:r>
          </w:p>
        </w:tc>
        <w:tc>
          <w:tcPr>
            <w:tcW w:w="5328" w:type="dxa"/>
            <w:vAlign w:val="center"/>
          </w:tcPr>
          <w:p w14:paraId="45003AD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今日本人参加或组织班前会〔场次〕次，覆盖〔班组数〕个作业班组。</w:t>
            </w:r>
          </w:p>
        </w:tc>
        <w:tc>
          <w:tcPr>
            <w:tcW w:w="2131" w:type="dxa"/>
            <w:vAlign w:val="center"/>
          </w:tcPr>
          <w:p w14:paraId="60EC6CC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  <w:tr w14:paraId="2F427B2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2845CB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计划任务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P_PLAN_RESULT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F3C82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本周计划和进度填报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9F62E1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本人为任务责任人、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填报</w:t>
            </w:r>
            <w:bookmarkStart w:id="0" w:name="_GoBack"/>
            <w:bookmarkEnd w:id="0"/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275D19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今日本人负责施工计划〔任务数〕项，其中有进展〔进展数〕项，完成〔完成数〕项，未完成〔未完成数〕项。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0BF6BA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  <w:tr w14:paraId="44A6915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F1CC48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设备巡检与维保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P_DEVICE_MAINT_RESULT</w:t>
            </w:r>
          </w:p>
        </w:tc>
        <w:tc>
          <w:tcPr>
            <w:tcW w:w="2232" w:type="dxa"/>
            <w:vAlign w:val="center"/>
          </w:tcPr>
          <w:p w14:paraId="3AB7AE7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设备巡检 维保 隐患处理记录</w:t>
            </w:r>
          </w:p>
        </w:tc>
        <w:tc>
          <w:tcPr>
            <w:tcW w:w="3485" w:type="dxa"/>
            <w:vAlign w:val="center"/>
          </w:tcPr>
          <w:p w14:paraId="7A1BB5D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本人为操作人、巡检人、维保人或设备责任人。</w:t>
            </w:r>
          </w:p>
        </w:tc>
        <w:tc>
          <w:tcPr>
            <w:tcW w:w="5328" w:type="dxa"/>
            <w:vAlign w:val="center"/>
          </w:tcPr>
          <w:p w14:paraId="1632E84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今日本人完成设备巡检〔巡检数〕次、维保〔维保数〕次，涉及设备〔设备数〕台；发现设备问题〔问题数〕项，已处理〔处理数〕项。</w:t>
            </w:r>
          </w:p>
        </w:tc>
        <w:tc>
          <w:tcPr>
            <w:tcW w:w="2131" w:type="dxa"/>
            <w:vAlign w:val="center"/>
          </w:tcPr>
          <w:p w14:paraId="739EBC0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  <w:tr w14:paraId="2D8D418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B7820A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设备运行与告警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P_DEVICE_ALARM_RESULT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8CFDE7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设备运行与告警处理记录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D65102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本人为设备操作人、责任人或告警处理人。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F51EB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今日本人负责设备运行〔设备数〕台，收到设备告警〔告警数〕项，已处理〔处理数〕项，待跟进〔待跟进数〕项。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332000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  <w:tr w14:paraId="6B34C75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3B658D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物资收发与送检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P_MATERIAL_RESULT</w:t>
            </w:r>
          </w:p>
        </w:tc>
        <w:tc>
          <w:tcPr>
            <w:tcW w:w="2232" w:type="dxa"/>
            <w:vAlign w:val="center"/>
          </w:tcPr>
          <w:p w14:paraId="0525EEB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物资收发 送检业务单</w:t>
            </w:r>
          </w:p>
        </w:tc>
        <w:tc>
          <w:tcPr>
            <w:tcW w:w="3485" w:type="dxa"/>
            <w:vAlign w:val="center"/>
          </w:tcPr>
          <w:p w14:paraId="3A32FAA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本人为经办人、验收人、送检人或物资责任人。</w:t>
            </w:r>
          </w:p>
        </w:tc>
        <w:tc>
          <w:tcPr>
            <w:tcW w:w="5328" w:type="dxa"/>
            <w:vAlign w:val="center"/>
          </w:tcPr>
          <w:p w14:paraId="55DD420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今日本人办理物资收货〔收货单数〕单、领用或发放〔发放单数〕单，涉及物资〔物资种类〕类；完成送检〔送检单数〕单。</w:t>
            </w:r>
          </w:p>
        </w:tc>
        <w:tc>
          <w:tcPr>
            <w:tcW w:w="2131" w:type="dxa"/>
            <w:vAlign w:val="center"/>
          </w:tcPr>
          <w:p w14:paraId="058CAB7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  <w:tr w14:paraId="5A31C06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9390B7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质量检查整改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P_QUALITY_RESULT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CB6BD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 整改单 提交 复查记录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D40FB8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本人为检查人、整改责任人、提交人或复查人。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2383EC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今日本人开展质量检查〔检查数〕次，发现问题〔问题数〕项，下发整改单〔整改单数〕份；提交整改〔提交数〕份，完成复查〔复查数〕份，其中整单闭环〔闭环数〕份。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F2CCCA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  <w:tr w14:paraId="0AF82FB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948B0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P_QUALITY_PENALTY_RESULT</w:t>
            </w:r>
          </w:p>
        </w:tc>
        <w:tc>
          <w:tcPr>
            <w:tcW w:w="2232" w:type="dxa"/>
            <w:vAlign w:val="center"/>
          </w:tcPr>
          <w:p w14:paraId="7312A3B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质量处罚通知单</w:t>
            </w:r>
          </w:p>
        </w:tc>
        <w:tc>
          <w:tcPr>
            <w:tcW w:w="3485" w:type="dxa"/>
            <w:vAlign w:val="center"/>
          </w:tcPr>
          <w:p w14:paraId="29F16C3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本人为处罚发起人或经办人。</w:t>
            </w:r>
          </w:p>
        </w:tc>
        <w:tc>
          <w:tcPr>
            <w:tcW w:w="5328" w:type="dxa"/>
            <w:vAlign w:val="center"/>
          </w:tcPr>
          <w:p w14:paraId="71B095C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今日本人发起质量处罚〔处罚单数〕份，涉及被处罚单位〔单位数〕家，处罚金额〔金额〕元。</w:t>
            </w:r>
          </w:p>
        </w:tc>
        <w:tc>
          <w:tcPr>
            <w:tcW w:w="2131" w:type="dxa"/>
            <w:vAlign w:val="center"/>
          </w:tcPr>
          <w:p w14:paraId="3D27F03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  <w:tr w14:paraId="780E891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29E088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安全检查整改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P_SAFETY_RESULT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5F90AA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安全检查 整改单 提交 复查记录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42B2E1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本人为检查人、整改责任人、提交人或复查人。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ADB076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今日本人开展安全检查〔检查数〕次，发现隐患〔隐患数〕项，下发整改单〔整改单数〕份；提交整改〔提交数〕份，完成复查〔复查数〕份，其中整单闭环〔闭环数〕份。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F778AA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  <w:tr w14:paraId="57C4BFD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B06952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安全处罚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P_SAFETY_PENALTY_RESULT</w:t>
            </w:r>
          </w:p>
        </w:tc>
        <w:tc>
          <w:tcPr>
            <w:tcW w:w="2232" w:type="dxa"/>
            <w:vAlign w:val="center"/>
          </w:tcPr>
          <w:p w14:paraId="125D42F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安全处罚通知单</w:t>
            </w:r>
          </w:p>
        </w:tc>
        <w:tc>
          <w:tcPr>
            <w:tcW w:w="3485" w:type="dxa"/>
            <w:vAlign w:val="center"/>
          </w:tcPr>
          <w:p w14:paraId="6880E7E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本人为处罚发起人或经办人。</w:t>
            </w:r>
          </w:p>
        </w:tc>
        <w:tc>
          <w:tcPr>
            <w:tcW w:w="5328" w:type="dxa"/>
            <w:vAlign w:val="center"/>
          </w:tcPr>
          <w:p w14:paraId="6E48F2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今日本人发起安全处罚〔处罚单数〕份，涉及被处罚单位〔单位数〕家，处罚金额〔金额〕元。</w:t>
            </w:r>
          </w:p>
        </w:tc>
        <w:tc>
          <w:tcPr>
            <w:tcW w:w="2131" w:type="dxa"/>
            <w:vAlign w:val="center"/>
          </w:tcPr>
          <w:p w14:paraId="2FFC660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  <w:tr w14:paraId="1875603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DF2498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危大工程巡查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P_DANGER_RESULT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4FEB2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危大工程巡查与隐患整改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08004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本人为巡查人、旁站人、整改责任人或工程责任人。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A0BD27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今日本人完成危大工程巡查〔巡查数〕次，涉及〔工程数〕项；发现问题〔问题数〕项，已处理〔处理数〕项，待跟进〔待跟进数〕项。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4E759F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  <w:tr w14:paraId="7BB63FA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20F270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技术交底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P_DISCLOSURE_RESULT</w:t>
            </w:r>
          </w:p>
        </w:tc>
        <w:tc>
          <w:tcPr>
            <w:tcW w:w="2232" w:type="dxa"/>
            <w:vAlign w:val="center"/>
          </w:tcPr>
          <w:p w14:paraId="1A05508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技术交底记录与参与确认</w:t>
            </w:r>
          </w:p>
        </w:tc>
        <w:tc>
          <w:tcPr>
            <w:tcW w:w="3485" w:type="dxa"/>
            <w:vAlign w:val="center"/>
          </w:tcPr>
          <w:p w14:paraId="317E5EA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本人为交底人、复核人或已确认参与人。</w:t>
            </w:r>
          </w:p>
        </w:tc>
        <w:tc>
          <w:tcPr>
            <w:tcW w:w="5328" w:type="dxa"/>
            <w:vAlign w:val="center"/>
          </w:tcPr>
          <w:p w14:paraId="4A6495E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今日本人完成技术交底〔交底数〕次，覆盖〔班组数〕个班组、〔人数〕人次；交底部位为〔部位或工序〕。</w:t>
            </w:r>
          </w:p>
        </w:tc>
        <w:tc>
          <w:tcPr>
            <w:tcW w:w="2131" w:type="dxa"/>
            <w:vAlign w:val="center"/>
          </w:tcPr>
          <w:p w14:paraId="417AB24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系统只读；该类型无业务数据时参加结果显示无记录。</w:t>
            </w:r>
          </w:p>
        </w:tc>
      </w:tr>
    </w:tbl>
    <w:p w14:paraId="6E24C186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0E9125B8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62BF95C7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七点二 个人版计划 待完成计划和问题处置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36686AA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0AFA6F87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4D422D56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2CBC4C14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2663A4AE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1DCBE4E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502DF00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C1A34D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个人本周施工计划序号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P_PLAN_SEQ</w:t>
            </w:r>
          </w:p>
        </w:tc>
        <w:tc>
          <w:tcPr>
            <w:tcW w:w="2232" w:type="dxa"/>
            <w:vAlign w:val="center"/>
          </w:tcPr>
          <w:p w14:paraId="50B0C7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个人计划行顺序</w:t>
            </w:r>
          </w:p>
        </w:tc>
        <w:tc>
          <w:tcPr>
            <w:tcW w:w="3485" w:type="dxa"/>
            <w:vAlign w:val="center"/>
          </w:tcPr>
          <w:p w14:paraId="31B5369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本人负责或参与的本周计划。</w:t>
            </w:r>
          </w:p>
        </w:tc>
        <w:tc>
          <w:tcPr>
            <w:tcW w:w="5328" w:type="dxa"/>
            <w:vAlign w:val="center"/>
          </w:tcPr>
          <w:p w14:paraId="2502DF2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从1连续编号。</w:t>
            </w:r>
          </w:p>
        </w:tc>
        <w:tc>
          <w:tcPr>
            <w:tcW w:w="2131" w:type="dxa"/>
            <w:vAlign w:val="center"/>
          </w:tcPr>
          <w:p w14:paraId="3FC045C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系统生成。</w:t>
            </w:r>
          </w:p>
        </w:tc>
      </w:tr>
      <w:tr w14:paraId="166D89D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07CBB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个人工序名称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P_PROCESS_NAME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236812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本周计划 工序库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0068F67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本人为责任人、执行人或参与人。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C04CFB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初始自动带出。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031B99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可改选，必填；允许增删行。</w:t>
            </w:r>
          </w:p>
        </w:tc>
      </w:tr>
      <w:tr w14:paraId="19E8E2B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DDD7A6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个人计划开始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P_PLAN_START</w:t>
            </w:r>
          </w:p>
        </w:tc>
        <w:tc>
          <w:tcPr>
            <w:tcW w:w="2232" w:type="dxa"/>
            <w:vAlign w:val="center"/>
          </w:tcPr>
          <w:p w14:paraId="4E435DE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本周计划</w:t>
            </w:r>
          </w:p>
        </w:tc>
        <w:tc>
          <w:tcPr>
            <w:tcW w:w="3485" w:type="dxa"/>
            <w:vAlign w:val="center"/>
          </w:tcPr>
          <w:p w14:paraId="6A6C6EB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当前个人计划行。</w:t>
            </w:r>
          </w:p>
        </w:tc>
        <w:tc>
          <w:tcPr>
            <w:tcW w:w="5328" w:type="dxa"/>
            <w:vAlign w:val="center"/>
          </w:tcPr>
          <w:p w14:paraId="6D1A7A2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仅显示日期。</w:t>
            </w:r>
          </w:p>
        </w:tc>
        <w:tc>
          <w:tcPr>
            <w:tcW w:w="2131" w:type="dxa"/>
            <w:vAlign w:val="center"/>
          </w:tcPr>
          <w:p w14:paraId="2B7C1FA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初始自动，可编辑，必填。</w:t>
            </w:r>
          </w:p>
        </w:tc>
      </w:tr>
      <w:tr w14:paraId="4ECA4EA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73748A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个人计划完成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P_PLAN_END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61FE75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本周计划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08879C7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当前个人计划行。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EF6941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不得早于计划开始。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2C1DDC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初始自动，可编辑，必填。</w:t>
            </w:r>
          </w:p>
        </w:tc>
      </w:tr>
      <w:tr w14:paraId="19315AC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7ED8BB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个人实际开始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P_ACTUAL_START</w:t>
            </w:r>
          </w:p>
        </w:tc>
        <w:tc>
          <w:tcPr>
            <w:tcW w:w="2232" w:type="dxa"/>
            <w:vAlign w:val="center"/>
          </w:tcPr>
          <w:p w14:paraId="4B5447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进度执行记录</w:t>
            </w:r>
          </w:p>
        </w:tc>
        <w:tc>
          <w:tcPr>
            <w:tcW w:w="3485" w:type="dxa"/>
            <w:vAlign w:val="center"/>
          </w:tcPr>
          <w:p w14:paraId="33EF295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当前个人计划行。</w:t>
            </w:r>
          </w:p>
        </w:tc>
        <w:tc>
          <w:tcPr>
            <w:tcW w:w="5328" w:type="dxa"/>
            <w:vAlign w:val="center"/>
          </w:tcPr>
          <w:p w14:paraId="35A4E39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仅显示日期。</w:t>
            </w:r>
          </w:p>
        </w:tc>
        <w:tc>
          <w:tcPr>
            <w:tcW w:w="2131" w:type="dxa"/>
            <w:vAlign w:val="center"/>
          </w:tcPr>
          <w:p w14:paraId="034C40F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初始自动，可编辑，必填。</w:t>
            </w:r>
          </w:p>
        </w:tc>
      </w:tr>
      <w:tr w14:paraId="2E43920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2D6577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个人实际完成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P_ACTUAL_END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660C5E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进度执行记录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064C54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当前个人计划行。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DEACC6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完成率100%时必须有值。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5D8EA5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初始自动，可编辑，必填。</w:t>
            </w:r>
          </w:p>
        </w:tc>
      </w:tr>
      <w:tr w14:paraId="31E7ED7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D0887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个人完成率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P_COMPLETE_RATE</w:t>
            </w:r>
          </w:p>
        </w:tc>
        <w:tc>
          <w:tcPr>
            <w:tcW w:w="2232" w:type="dxa"/>
            <w:vAlign w:val="center"/>
          </w:tcPr>
          <w:p w14:paraId="58AE6E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进度执行记录</w:t>
            </w:r>
          </w:p>
        </w:tc>
        <w:tc>
          <w:tcPr>
            <w:tcW w:w="3485" w:type="dxa"/>
            <w:vAlign w:val="center"/>
          </w:tcPr>
          <w:p w14:paraId="6314A92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截至日志日期。</w:t>
            </w:r>
          </w:p>
        </w:tc>
        <w:tc>
          <w:tcPr>
            <w:tcW w:w="5328" w:type="dxa"/>
            <w:vAlign w:val="center"/>
          </w:tcPr>
          <w:p w14:paraId="144EAA1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0至100%，保留2位。</w:t>
            </w:r>
          </w:p>
        </w:tc>
        <w:tc>
          <w:tcPr>
            <w:tcW w:w="2131" w:type="dxa"/>
            <w:vAlign w:val="center"/>
          </w:tcPr>
          <w:p w14:paraId="665D907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初始自动，可编辑，必填。</w:t>
            </w:r>
          </w:p>
        </w:tc>
      </w:tr>
      <w:tr w14:paraId="65BC6E2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D08EC3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个人今日情况说明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P_TODAY_NOTE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36F22A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个人日志填写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D7223B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当前计划行。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883474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原样输出。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C6E70B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人工可选。</w:t>
            </w:r>
          </w:p>
        </w:tc>
      </w:tr>
      <w:tr w14:paraId="37196A6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5CD2A4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个人本周待完成施工计划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P_WEEK_LEFT_TEXT</w:t>
            </w:r>
          </w:p>
        </w:tc>
        <w:tc>
          <w:tcPr>
            <w:tcW w:w="2232" w:type="dxa"/>
            <w:vAlign w:val="center"/>
          </w:tcPr>
          <w:p w14:paraId="3491329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本人未完成计划行</w:t>
            </w:r>
          </w:p>
        </w:tc>
        <w:tc>
          <w:tcPr>
            <w:tcW w:w="3485" w:type="dxa"/>
            <w:vAlign w:val="center"/>
          </w:tcPr>
          <w:p w14:paraId="7B2A040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计划属于本周且本人负责或参与。</w:t>
            </w:r>
          </w:p>
        </w:tc>
        <w:tc>
          <w:tcPr>
            <w:tcW w:w="5328" w:type="dxa"/>
            <w:vAlign w:val="center"/>
          </w:tcPr>
          <w:p w14:paraId="414CF59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固定语句逐项生成。</w:t>
            </w:r>
          </w:p>
        </w:tc>
        <w:tc>
          <w:tcPr>
            <w:tcW w:w="2131" w:type="dxa"/>
            <w:vAlign w:val="center"/>
          </w:tcPr>
          <w:p w14:paraId="36D2D67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系统预填，可手动调整。</w:t>
            </w:r>
          </w:p>
        </w:tc>
      </w:tr>
      <w:tr w14:paraId="23DD21C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789B0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个人影响施工的问题及处置情况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P_CONSTRUCTION_ISSUE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51DECD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个人施工日志人工填写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7D1CE6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当前人员和日志日期。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B2AD9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原样输出。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E065FC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人工可选，非必填。</w:t>
            </w:r>
          </w:p>
        </w:tc>
      </w:tr>
    </w:tbl>
    <w:p w14:paraId="17783276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331A696B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192B17AD">
      <w:pPr>
        <w:keepNext/>
        <w:spacing w:before="140" w:after="80"/>
        <w:jc w:val="left"/>
        <w:rPr>
          <w:rFonts w:hint="eastAsia" w:eastAsia="Arial" w:cs="Arial"/>
          <w:b/>
          <w:color w:val="000000"/>
          <w:sz w:val="18"/>
          <w:lang w:eastAsia="zh-CN"/>
        </w:rPr>
      </w:pPr>
      <w:r>
        <w:rPr>
          <w:rFonts w:hint="eastAsia" w:eastAsia="Arial" w:cs="Arial"/>
          <w:b/>
          <w:color w:val="000000"/>
          <w:sz w:val="18"/>
          <w:lang w:eastAsia="zh-CN"/>
        </w:rPr>
        <w:t>八 自动汇总 空值 校验和打印导出规则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5B849ED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3F14DF11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768BEF72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589FF391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7C6A5FB3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6D4FE3FD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2CA94A4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68C9C9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日志自动生成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DAILY_JOB</w:t>
            </w:r>
          </w:p>
        </w:tc>
        <w:tc>
          <w:tcPr>
            <w:tcW w:w="2232" w:type="dxa"/>
            <w:vAlign w:val="center"/>
          </w:tcPr>
          <w:p w14:paraId="37905E3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定时任务</w:t>
            </w:r>
          </w:p>
        </w:tc>
        <w:tc>
          <w:tcPr>
            <w:tcW w:w="3485" w:type="dxa"/>
            <w:vAlign w:val="center"/>
          </w:tcPr>
          <w:p w14:paraId="03C16C7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每个项目每天生成1条项目版；对日志适用人员生成个人版。</w:t>
            </w:r>
          </w:p>
        </w:tc>
        <w:tc>
          <w:tcPr>
            <w:tcW w:w="5328" w:type="dxa"/>
            <w:vAlign w:val="center"/>
          </w:tcPr>
          <w:p w14:paraId="024063B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补生成保留历史已填内容，不覆盖人工字段。</w:t>
            </w:r>
          </w:p>
        </w:tc>
        <w:tc>
          <w:tcPr>
            <w:tcW w:w="2131" w:type="dxa"/>
            <w:vAlign w:val="center"/>
          </w:tcPr>
          <w:p w14:paraId="087BE85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无手动生成今日日志按钮。</w:t>
            </w:r>
          </w:p>
        </w:tc>
      </w:tr>
      <w:tr w14:paraId="67A6EFE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200884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项目版汇总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PROJECT_AGGREGATE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E4A04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业务模块与个人日志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DFC817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项目和日志日期一致。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3DDFA5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同一业务主键去重后汇总，不能简单相加个人日志造成重复。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D8B7CA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FDEF22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E4D22A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个人归属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PERSON_ATTRIBUTION</w:t>
            </w:r>
          </w:p>
        </w:tc>
        <w:tc>
          <w:tcPr>
            <w:tcW w:w="2232" w:type="dxa"/>
            <w:vAlign w:val="center"/>
          </w:tcPr>
          <w:p w14:paraId="2BBB148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各业务人员关系字段</w:t>
            </w:r>
          </w:p>
        </w:tc>
        <w:tc>
          <w:tcPr>
            <w:tcW w:w="3485" w:type="dxa"/>
            <w:vAlign w:val="center"/>
          </w:tcPr>
          <w:p w14:paraId="22BFDF5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业务日期为日志日期且人员明确匹配。</w:t>
            </w:r>
          </w:p>
        </w:tc>
        <w:tc>
          <w:tcPr>
            <w:tcW w:w="5328" w:type="dxa"/>
            <w:vAlign w:val="center"/>
          </w:tcPr>
          <w:p w14:paraId="112634E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同一业务多角色只计一次。</w:t>
            </w:r>
          </w:p>
        </w:tc>
        <w:tc>
          <w:tcPr>
            <w:tcW w:w="2131" w:type="dxa"/>
            <w:vAlign w:val="center"/>
          </w:tcPr>
          <w:p w14:paraId="7A816CC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7589F4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8F7737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自动字段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AUTO_FIELD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73655E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对应业务模块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A9D6D6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查询成功。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68F16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填报页灰显不可编辑，示例数据仅用于原型。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B885D5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2C6B1F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32845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空值与接口异常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NULL_RULE</w:t>
            </w:r>
          </w:p>
        </w:tc>
        <w:tc>
          <w:tcPr>
            <w:tcW w:w="2232" w:type="dxa"/>
            <w:vAlign w:val="center"/>
          </w:tcPr>
          <w:p w14:paraId="3E8A9C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对应业务模块</w:t>
            </w:r>
          </w:p>
        </w:tc>
        <w:tc>
          <w:tcPr>
            <w:tcW w:w="3485" w:type="dxa"/>
            <w:vAlign w:val="center"/>
          </w:tcPr>
          <w:p w14:paraId="6E418F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无权限、超时、字段缺失或查询失败。</w:t>
            </w:r>
          </w:p>
        </w:tc>
        <w:tc>
          <w:tcPr>
            <w:tcW w:w="5328" w:type="dxa"/>
            <w:vAlign w:val="center"/>
          </w:tcPr>
          <w:p w14:paraId="50E411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显示暂无可判定数据，不得当作0。</w:t>
            </w:r>
          </w:p>
        </w:tc>
        <w:tc>
          <w:tcPr>
            <w:tcW w:w="2131" w:type="dxa"/>
            <w:vAlign w:val="center"/>
          </w:tcPr>
          <w:p w14:paraId="5CC7F7B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33F431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E2F4DA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DATE_ONLY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688180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各业务日期字段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AF7BFF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按项目时区自然日。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4548AA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日志所有日期只显示到日，不显示时分秒。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A59289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287B78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68A38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整改单闭环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ORDER_CLOSE_RULE</w:t>
            </w:r>
          </w:p>
        </w:tc>
        <w:tc>
          <w:tcPr>
            <w:tcW w:w="2232" w:type="dxa"/>
            <w:vAlign w:val="center"/>
          </w:tcPr>
          <w:p w14:paraId="50F5D8D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质量或安全复查结果</w:t>
            </w:r>
          </w:p>
        </w:tc>
        <w:tc>
          <w:tcPr>
            <w:tcW w:w="3485" w:type="dxa"/>
            <w:vAlign w:val="center"/>
          </w:tcPr>
          <w:p w14:paraId="07A73DD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整张整改单复查通过。</w:t>
            </w:r>
          </w:p>
        </w:tc>
        <w:tc>
          <w:tcPr>
            <w:tcW w:w="5328" w:type="dxa"/>
            <w:vAlign w:val="center"/>
          </w:tcPr>
          <w:p w14:paraId="6330829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闭环对象是整改单，不是问题项。</w:t>
            </w:r>
          </w:p>
        </w:tc>
        <w:tc>
          <w:tcPr>
            <w:tcW w:w="2131" w:type="dxa"/>
            <w:vAlign w:val="center"/>
          </w:tcPr>
          <w:p w14:paraId="73E08FE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14FCF1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2D72A3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打印与导出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EXPORT_SCOPE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C5A820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日志快照和表C1-5模板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EC0AF6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选定项目版或个人版日志。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DF0B2E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仅输出模板正文，导航栏、左侧菜单、筛选、按钮、台账列表均不进入打印。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2B0F92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固定规则。</w:t>
            </w:r>
          </w:p>
        </w:tc>
      </w:tr>
    </w:tbl>
    <w:p w14:paraId="22FD9AD5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p w14:paraId="5824AB13">
      <w:pPr>
        <w:keepNext/>
        <w:spacing w:before="140" w:after="80"/>
        <w:jc w:val="left"/>
        <w:rPr>
          <w:rFonts w:hint="default" w:eastAsia="Arial" w:cs="Arial"/>
          <w:b w:val="0"/>
          <w:color w:val="000000"/>
          <w:sz w:val="16"/>
          <w:lang w:eastAsia="zh-CN"/>
        </w:rPr>
      </w:pPr>
    </w:p>
    <w:sectPr>
      <w:footerReference r:id="rId5" w:type="default"/>
      <w:pgSz w:w="16838" w:h="11906" w:orient="landscape"/>
      <w:pgMar w:top="482" w:right="680" w:bottom="482" w:left="680" w:header="198" w:footer="19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D9839D">
    <w:pPr>
      <w:pStyle w:val="24"/>
    </w:pPr>
  </w:p>
  <w:tbl>
    <w:tblPr>
      <w:tblStyle w:val="32"/>
      <w:tblW w:w="15420" w:type="dxa"/>
      <w:jc w:val="center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7710"/>
      <w:gridCol w:w="7710"/>
    </w:tblGrid>
    <w:tr w14:paraId="767C8F4E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12699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62C0C309">
          <w:pPr>
            <w:jc w:val="left"/>
          </w:pPr>
          <w:r>
            <w:rPr>
              <w:rFonts w:ascii="Arial" w:hAnsi="Arial" w:eastAsia="微软雅黑"/>
              <w:b w:val="0"/>
              <w:i w:val="0"/>
              <w:color w:val="5F5F5F"/>
              <w:sz w:val="14"/>
            </w:rPr>
            <w:t>开发实现说明  正式日志导出时不包含本说明</w:t>
          </w:r>
        </w:p>
      </w:tc>
      <w:tc>
        <w:tcPr>
          <w:tcW w:w="2721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44384A29">
          <w:pPr>
            <w:jc w:val="right"/>
          </w:pP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t xml:space="preserve">第 </w:t>
          </w: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fldChar w:fldCharType="begin"/>
          </w: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instrText xml:space="preserve"> PAGE </w:instrText>
          </w: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fldChar w:fldCharType="end"/>
          </w: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t xml:space="preserve"> 页</w:t>
          </w:r>
        </w:p>
      </w:tc>
    </w:tr>
  </w:tbl>
  <w:p w14:paraId="25BBB11B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C692E57"/>
    <w:rsid w:val="2DA47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259" w:lineRule="auto"/>
    </w:pPr>
    <w:rPr>
      <w:rFonts w:ascii="Arial" w:hAnsi="Arial" w:eastAsia="微软雅黑" w:cstheme="minorBidi"/>
      <w:sz w:val="17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1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before="0" w:after="2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4125</Words>
  <Characters>4181</Characters>
  <Lines>0</Lines>
  <Paragraphs>0</Paragraphs>
  <TotalTime>14</TotalTime>
  <ScaleCrop>false</ScaleCrop>
  <LinksUpToDate>false</LinksUpToDate>
  <CharactersWithSpaces>4267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雄安科创园智慧工地</dc:creator>
  <dc:description>研发实现说明</dc:description>
  <cp:keywords>质量日志,开发逻辑,变量字典,整改单闭环,智慧工地</cp:keywords>
  <cp:lastModifiedBy>爱吃糖炒栗子</cp:lastModifiedBy>
  <dcterms:modified xsi:type="dcterms:W3CDTF">2026-09-20T13:34:06Z</dcterms:modified>
  <dc:subject>项目版和个人版  蓝白版研发逻辑</dc:subject>
  <dc:title>施工日志开发实现说明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85ED75EDC3D4456786E636D640256E48_12</vt:lpwstr>
  </property>
  <property fmtid="{D5CDD505-2E9C-101B-9397-08002B2CF9AE}" pid="4" name="KSOTemplateDocerSaveRecord">
    <vt:lpwstr>eyJoZGlkIjoiYTBhNTNlZjIzZGY3MmVmYTc5OGRlNzI1Y2ZkOWJiMGIiLCJ1c2VySWQiOiIxNDgwMjE4MDcwIn0=</vt:lpwstr>
  </property>
</Properties>
</file>