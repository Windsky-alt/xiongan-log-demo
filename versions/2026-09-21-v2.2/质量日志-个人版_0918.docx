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0DD6">
      <w:pPr>
        <w:pStyle w:val="31"/>
        <w:keepNext/>
        <w:spacing w:before="0" w:after="140" w:line="240" w:lineRule="auto"/>
        <w:jc w:val="center"/>
      </w:pPr>
      <w:r>
        <w:rPr>
          <w:rFonts w:ascii="Arial" w:hAnsi="Arial" w:eastAsia="微软雅黑"/>
          <w:b/>
          <w:color w:val="000000"/>
          <w:sz w:val="34"/>
        </w:rPr>
        <w:t>个人质量日志</w:t>
      </w:r>
    </w:p>
    <w:p w14:paraId="6A40A63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一 个人日志基本信息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870"/>
        <w:gridCol w:w="868"/>
        <w:gridCol w:w="1738"/>
        <w:gridCol w:w="2"/>
        <w:gridCol w:w="1736"/>
        <w:gridCol w:w="872"/>
        <w:gridCol w:w="866"/>
        <w:gridCol w:w="1742"/>
      </w:tblGrid>
      <w:tr w14:paraId="7435B44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2608" w:type="dxa"/>
            <w:gridSpan w:val="3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{{log_no}}</w:t>
            </w:r>
          </w:p>
        </w:tc>
      </w:tr>
      <w:tr w14:paraId="30903EF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D45A">
            <w:pPr>
              <w:spacing w:before="0" w:after="0" w:line="240" w:lineRule="auto"/>
              <w:jc w:val="center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637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23F87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填报人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2F902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【当前账号】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F869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岗位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1BEA8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【岗位/职务】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3DD04A1C">
      <w:pPr>
        <w:spacing w:before="0" w:after="80" w:line="240" w:lineRule="auto"/>
        <w:jc w:val="left"/>
      </w:pPr>
    </w:p>
    <w:p w14:paraId="41FC831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二 今日个人质量概况</w:t>
      </w:r>
    </w:p>
    <w:p w14:paraId="37047C4C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 xml:space="preserve">今日本人完成质量检查【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】次，发现问题【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】项，下发整改单【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】份；提交整改【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】份，完成整改单复查【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】份，其中整单闭环【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】份；今日发起质量处罚【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>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3735422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5F93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本人检查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47E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45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下发整改单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26E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提交整改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4245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完成复查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C413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整单闭环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22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质量处罚</w:t>
            </w:r>
          </w:p>
        </w:tc>
      </w:tr>
      <w:tr w14:paraId="27A1542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619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57D8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600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ACD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EEA6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1783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1E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</w:tr>
    </w:tbl>
    <w:p w14:paraId="70B65AD8">
      <w:pPr>
        <w:spacing w:before="0" w:after="80" w:line="240" w:lineRule="auto"/>
        <w:jc w:val="left"/>
      </w:pPr>
    </w:p>
    <w:p w14:paraId="2A197B07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三 今日个人质量工作明细</w:t>
      </w:r>
    </w:p>
    <w:p w14:paraId="562F252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（一）今日质量检查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475"/>
        <w:gridCol w:w="2475"/>
        <w:gridCol w:w="2356"/>
        <w:gridCol w:w="4126"/>
        <w:gridCol w:w="1475"/>
      </w:tblGrid>
      <w:tr w14:paraId="3718F2F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检查单编号</w:t>
            </w:r>
          </w:p>
        </w:tc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检查类型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85D7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检查区域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71FE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检查内容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C25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发现问题数</w:t>
            </w:r>
          </w:p>
        </w:tc>
      </w:tr>
      <w:tr w14:paraId="35318CF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【检查单编号】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/>
            </w:r>
          </w:p>
        </w:tc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【项目自检/专项检查/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>上级</w:t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检查】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9A9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【区域或部位】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F1F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【检查内容】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6F4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1C341B3A">
      <w:pPr>
        <w:spacing w:before="0" w:after="80" w:line="240" w:lineRule="auto"/>
        <w:jc w:val="left"/>
      </w:pPr>
    </w:p>
    <w:p w14:paraId="31E4352C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（二）今日下发整改单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86"/>
        <w:gridCol w:w="1168"/>
        <w:gridCol w:w="1911"/>
        <w:gridCol w:w="1641"/>
        <w:gridCol w:w="1570"/>
        <w:gridCol w:w="2456"/>
      </w:tblGrid>
      <w:tr w14:paraId="331D63A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571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BB1C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3B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1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整改责任人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FB0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98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BE89F9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7A4E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844F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50C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2204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42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4BF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【待整改/已提交】</w:t>
            </w:r>
          </w:p>
        </w:tc>
      </w:tr>
    </w:tbl>
    <w:p w14:paraId="4DF61650">
      <w:pPr>
        <w:spacing w:before="0" w:after="80" w:line="240" w:lineRule="auto"/>
        <w:jc w:val="left"/>
      </w:pPr>
    </w:p>
    <w:p w14:paraId="4176173A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（三）今日提交整改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50"/>
        <w:gridCol w:w="1267"/>
        <w:gridCol w:w="2340"/>
        <w:gridCol w:w="1609"/>
        <w:gridCol w:w="3266"/>
      </w:tblGrid>
      <w:tr w14:paraId="5D5B451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4DCF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8532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E4A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66D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提交日期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342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提交状态</w:t>
            </w:r>
          </w:p>
        </w:tc>
      </w:tr>
      <w:tr w14:paraId="067575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6768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47B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C1F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796C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A6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【待复查】</w:t>
            </w:r>
          </w:p>
        </w:tc>
      </w:tr>
    </w:tbl>
    <w:p w14:paraId="40604F3B">
      <w:pPr>
        <w:spacing w:before="0" w:after="80" w:line="240" w:lineRule="auto"/>
        <w:jc w:val="left"/>
      </w:pPr>
    </w:p>
    <w:p w14:paraId="47C3E6C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（四）今日整改复查及闭环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40"/>
        <w:gridCol w:w="1169"/>
        <w:gridCol w:w="2110"/>
        <w:gridCol w:w="1570"/>
        <w:gridCol w:w="2314"/>
        <w:gridCol w:w="1529"/>
      </w:tblGrid>
      <w:tr w14:paraId="64BE07E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66C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21E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721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5B65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复查日期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250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复查结果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A3F4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是否闭环</w:t>
            </w:r>
          </w:p>
        </w:tc>
      </w:tr>
      <w:tr w14:paraId="0E79546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C1C7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931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A5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63B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DF6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【通过/退回继续整改】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F47A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【是/否】</w:t>
            </w:r>
          </w:p>
        </w:tc>
      </w:tr>
    </w:tbl>
    <w:p w14:paraId="28C355B4">
      <w:pPr>
        <w:spacing w:before="0" w:after="80" w:line="240" w:lineRule="auto"/>
        <w:jc w:val="left"/>
      </w:pPr>
    </w:p>
    <w:p w14:paraId="4AC36EF1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（五）今日质量处罚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27"/>
        <w:gridCol w:w="1544"/>
        <w:gridCol w:w="1877"/>
        <w:gridCol w:w="1397"/>
        <w:gridCol w:w="2418"/>
        <w:gridCol w:w="1569"/>
      </w:tblGrid>
      <w:tr w14:paraId="4482FB9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D896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处罚单编号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356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处罚对象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433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被处罚单位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73A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处罚金额（元）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AC7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处罚原因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EB42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处罚日期</w:t>
            </w:r>
          </w:p>
        </w:tc>
      </w:tr>
      <w:tr w14:paraId="76BA263E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83F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DB3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0BF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D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414D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51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</w:tr>
    </w:tbl>
    <w:p w14:paraId="1D9F4EB0">
      <w:pPr>
        <w:spacing w:before="0" w:after="80" w:line="240" w:lineRule="auto"/>
        <w:jc w:val="left"/>
      </w:pPr>
    </w:p>
    <w:p w14:paraId="48CA43A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四 昨日个人质量工作跟进</w:t>
      </w:r>
    </w:p>
    <w:p w14:paraId="3F2460EF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昨日与本人相关的整改单【  】份，截至今日已闭环【  】份，待整改【  】份，待本人复查【  】份，继续整改【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34"/>
        <w:gridCol w:w="2473"/>
        <w:gridCol w:w="1138"/>
        <w:gridCol w:w="1553"/>
        <w:gridCol w:w="2399"/>
        <w:gridCol w:w="1435"/>
      </w:tblGrid>
      <w:tr w14:paraId="01CCA95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6520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整改单号</w:t>
            </w:r>
          </w:p>
        </w:tc>
        <w:tc>
          <w:tcPr>
            <w:tcW w:w="199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C1AC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本人角色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72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EA03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1A1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截至目前状态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6B5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今日跟进情况</w:t>
            </w:r>
          </w:p>
        </w:tc>
      </w:tr>
      <w:tr w14:paraId="6F34E46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CB6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9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42E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【本人负责/本人复查/本人参与】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6C7D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57F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9582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【已闭环/待整改/待复查/逾期】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A8A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43993929">
      <w:pPr>
        <w:spacing w:before="0" w:after="80" w:line="240" w:lineRule="auto"/>
        <w:jc w:val="left"/>
      </w:pPr>
    </w:p>
    <w:p w14:paraId="305CA3F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五 截止当日本人质量责任状态</w:t>
      </w:r>
    </w:p>
    <w:p w14:paraId="412A3350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截至【日期】，本人累计完成质量检查【  】次，发现问题【  】项，涉及整改单【  】份；其中已闭环【  】份，当前未闭环【  】份，待本人复查【  】份，已逾期【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4EBCB1D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962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本人累计检查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25B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E02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累计涉及整改单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DD7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已闭环整改单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68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当前未闭环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F3E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待本人复查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FCE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已逾期</w:t>
            </w:r>
          </w:p>
        </w:tc>
      </w:tr>
      <w:tr w14:paraId="2DA4BB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14B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E4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DC8A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499F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311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66B3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CC8A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4B4D00AF">
      <w:pPr>
        <w:spacing w:before="0" w:after="80" w:line="240" w:lineRule="auto"/>
        <w:jc w:val="left"/>
      </w:pP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2240"/>
        <w:gridCol w:w="2284"/>
        <w:gridCol w:w="2990"/>
        <w:gridCol w:w="2915"/>
      </w:tblGrid>
      <w:tr w14:paraId="381F0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22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430F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事项类型</w:t>
            </w:r>
          </w:p>
        </w:tc>
        <w:tc>
          <w:tcPr>
            <w:tcW w:w="22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081B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事项编号</w:t>
            </w:r>
          </w:p>
        </w:tc>
        <w:tc>
          <w:tcPr>
            <w:tcW w:w="29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92D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本人责任关系</w:t>
            </w:r>
          </w:p>
        </w:tc>
        <w:tc>
          <w:tcPr>
            <w:tcW w:w="291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1760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4063E4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22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778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【整改单/复查/处罚】</w:t>
            </w:r>
          </w:p>
        </w:tc>
        <w:tc>
          <w:tcPr>
            <w:tcW w:w="22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4316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29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6F5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【本人完成/本人负责/本人参与】</w:t>
            </w:r>
          </w:p>
        </w:tc>
        <w:tc>
          <w:tcPr>
            <w:tcW w:w="291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2097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【进行中/待复查/逾期/已闭环】</w:t>
            </w:r>
          </w:p>
        </w:tc>
      </w:tr>
    </w:tbl>
    <w:p w14:paraId="5F8B0399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六 明日质量工作及现场补充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5216"/>
        <w:gridCol w:w="5216"/>
      </w:tblGrid>
      <w:tr w14:paraId="370744C0">
        <w:trPr>
          <w:tblHeader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1BD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明日系统生成工作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19A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现场补充</w:t>
            </w:r>
          </w:p>
        </w:tc>
      </w:tr>
      <w:tr w14:paraId="594319B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959" w:hRule="atLeast"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4F2EC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手动填写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A7E39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手动填写</w:t>
            </w:r>
          </w:p>
        </w:tc>
      </w:tr>
    </w:tbl>
    <w:p w14:paraId="506C6D6D">
      <w:pPr>
        <w:spacing w:before="0" w:after="80" w:line="252" w:lineRule="auto"/>
        <w:jc w:val="left"/>
      </w:pPr>
    </w:p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7404AB26">
      <w:pPr>
        <w:spacing w:before="0" w:after="80" w:line="252" w:lineRule="auto"/>
        <w:jc w:val="left"/>
      </w:pPr>
      <w:bookmarkStart w:id="0" w:name="_GoBack"/>
      <w:bookmarkEnd w:id="0"/>
    </w:p>
    <w:p w14:paraId="2482C420">
      <w:pPr>
        <w:spacing w:before="0" w:after="80" w:line="252" w:lineRule="auto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object>
          <v:shape id="_x0000_i1025" o:spt="75" type="#_x0000_t75" style="height:757.8pt;width:523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</w:p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  <w:spacing w:before="0" w:after="0" w:line="240" w:lineRule="auto"/>
      <w:jc w:val="right"/>
    </w:pPr>
    <w:r>
      <w:rPr>
        <w:rFonts w:ascii="Arial" w:hAnsi="Arial" w:eastAsia="微软雅黑"/>
        <w:b w:val="0"/>
        <w:color w:val="6A7785"/>
        <w:sz w:val="16"/>
      </w:rPr>
      <w:t>个人质量日志</w:t>
    </w:r>
  </w:p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83CF8"/>
    <w:rsid w:val="0A0E37A2"/>
    <w:rsid w:val="14F53591"/>
    <w:rsid w:val="16270F1F"/>
    <w:rsid w:val="23C0682D"/>
    <w:rsid w:val="3FE338ED"/>
    <w:rsid w:val="483466C0"/>
    <w:rsid w:val="4AB156CC"/>
    <w:rsid w:val="4E634379"/>
    <w:rsid w:val="7C4B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color w:val="222222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1078</Words>
  <Characters>1137</Characters>
  <Lines>0</Lines>
  <Paragraphs>0</Paragraphs>
  <TotalTime>0</TotalTime>
  <ScaleCrop>false</ScaleCrop>
  <LinksUpToDate>false</LinksUpToDate>
  <CharactersWithSpaces>1180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2026-09-20T06:07:03Z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