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40DD6">
      <w:pPr>
        <w:pStyle w:val="31"/>
        <w:keepNext/>
        <w:spacing w:before="0" w:after="140" w:line="240" w:lineRule="auto"/>
        <w:jc w:val="center"/>
      </w:pPr>
      <w:r>
        <w:rPr>
          <w:rFonts w:ascii="Arial" w:hAnsi="Arial" w:eastAsia="微软雅黑"/>
          <w:b/>
          <w:color w:val="000000"/>
          <w:sz w:val="34"/>
        </w:rPr>
        <w:t>个人质量日志</w:t>
      </w:r>
    </w:p>
    <w:p w14:paraId="6A40A63E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一 个人日志基本信息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38"/>
        <w:gridCol w:w="870"/>
        <w:gridCol w:w="868"/>
        <w:gridCol w:w="1738"/>
        <w:gridCol w:w="2"/>
        <w:gridCol w:w="1736"/>
        <w:gridCol w:w="872"/>
        <w:gridCol w:w="866"/>
        <w:gridCol w:w="1742"/>
      </w:tblGrid>
      <w:tr w14:paraId="7435B44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23" w:hRule="atLeast"/>
          <w:jc w:val="center"/>
        </w:trPr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7D8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项目名称</w:t>
            </w:r>
          </w:p>
        </w:tc>
        <w:tc>
          <w:tcPr>
            <w:tcW w:w="2608" w:type="dxa"/>
            <w:gridSpan w:val="3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3DF24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>中煤雄安科创园项目</w:t>
            </w:r>
          </w:p>
        </w:tc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5910A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日志编号</w:t>
            </w:r>
          </w:p>
        </w:tc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F88B3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【系统自动生成】</w:t>
            </w:r>
          </w:p>
        </w:tc>
      </w:tr>
      <w:tr w14:paraId="30903EF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92D45A">
            <w:pPr>
              <w:spacing w:before="0" w:after="0" w:line="240" w:lineRule="auto"/>
              <w:jc w:val="center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日志日期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06374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2026年09月09日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123F87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填报人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2F902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【当前账号】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8F869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岗位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B1BEA8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【岗位/职务】</w:t>
            </w:r>
          </w:p>
        </w:tc>
      </w:tr>
      <w:tr w14:paraId="014468A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E6784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天气</w:t>
            </w:r>
          </w:p>
        </w:tc>
        <w:tc>
          <w:tcPr>
            <w:tcW w:w="1738" w:type="dxa"/>
            <w:gridSpan w:val="2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D3B6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【天气接口】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D1425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风力</w:t>
            </w:r>
          </w:p>
        </w:tc>
        <w:tc>
          <w:tcPr>
            <w:tcW w:w="1738" w:type="dxa"/>
            <w:gridSpan w:val="2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1F58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【天气接口】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3D72D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color w:val="222222"/>
                <w:sz w:val="16"/>
                <w:lang w:val="en-US" w:eastAsia="zh-CN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最高温度（℃）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972FB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</w:tr>
      <w:tr w14:paraId="08C4291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16CA6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D900E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9EA93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14C73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B0151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最低温度（℃）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403C9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</w:tr>
    </w:tbl>
    <w:p w14:paraId="3DD04A1C">
      <w:pPr>
        <w:spacing w:before="0" w:after="80" w:line="240" w:lineRule="auto"/>
        <w:jc w:val="left"/>
      </w:pPr>
    </w:p>
    <w:p w14:paraId="41FC8311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二 今日个人质量概况</w:t>
      </w:r>
    </w:p>
    <w:p w14:paraId="37047C4C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 xml:space="preserve">今日本人完成质量检查【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】次，发现问题【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】项，下发整改单【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 】份；提交整改【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 】份，完成整改单复查【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】份，其中整单闭环【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】份；今日发起质量处罚【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>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90"/>
        <w:gridCol w:w="1490"/>
        <w:gridCol w:w="1490"/>
        <w:gridCol w:w="1490"/>
        <w:gridCol w:w="1490"/>
        <w:gridCol w:w="1490"/>
        <w:gridCol w:w="1492"/>
      </w:tblGrid>
      <w:tr w14:paraId="3735422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D5F93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本人检查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D47EB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发现问题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4541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下发整改单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F26E7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提交整改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4245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完成复查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DC413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整单闭环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22E8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质量处罚</w:t>
            </w:r>
          </w:p>
        </w:tc>
      </w:tr>
      <w:tr w14:paraId="27A15424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71619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57D8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600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ACDB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0EEA6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1783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61E41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</w:tr>
    </w:tbl>
    <w:p w14:paraId="70B65AD8">
      <w:pPr>
        <w:spacing w:before="0" w:after="80" w:line="240" w:lineRule="auto"/>
        <w:jc w:val="left"/>
      </w:pPr>
    </w:p>
    <w:p w14:paraId="2A197B07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三 今日个人质量工作明细</w:t>
      </w:r>
    </w:p>
    <w:p w14:paraId="562F2520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（一）今日质量检查</w:t>
      </w:r>
    </w:p>
    <w:tbl>
      <w:tblPr>
        <w:tblStyle w:val="32"/>
        <w:tblW w:w="10432" w:type="dxa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2475"/>
        <w:gridCol w:w="2356"/>
        <w:gridCol w:w="4126"/>
        <w:gridCol w:w="1475"/>
      </w:tblGrid>
      <w:tr w14:paraId="3718F2F4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blHeader/>
          <w:jc w:val="center"/>
        </w:trPr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21C4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检查类型</w:t>
            </w:r>
          </w:p>
        </w:tc>
        <w:tc>
          <w:tcPr>
            <w:tcW w:w="1129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85D7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检查区域</w:t>
            </w:r>
          </w:p>
        </w:tc>
        <w:tc>
          <w:tcPr>
            <w:tcW w:w="1977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A71FE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检查内容</w:t>
            </w:r>
          </w:p>
        </w:tc>
        <w:tc>
          <w:tcPr>
            <w:tcW w:w="70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EC25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发现问题数</w:t>
            </w:r>
          </w:p>
        </w:tc>
      </w:tr>
      <w:tr w14:paraId="35318CFA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DA55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【项目自检/专项检查/</w:t>
            </w:r>
            <w:r>
              <w:rPr>
                <w:rFonts w:hint="eastAsia"/>
                <w:b w:val="0"/>
                <w:color w:val="222222"/>
                <w:sz w:val="15"/>
                <w:lang w:val="en-US" w:eastAsia="zh-CN"/>
              </w:rPr>
              <w:t>上级</w:t>
            </w: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检查】</w:t>
            </w:r>
          </w:p>
        </w:tc>
        <w:tc>
          <w:tcPr>
            <w:tcW w:w="1129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9A9E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【区域或部位】</w:t>
            </w:r>
          </w:p>
        </w:tc>
        <w:tc>
          <w:tcPr>
            <w:tcW w:w="1977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F1F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【检查内容】</w:t>
            </w:r>
          </w:p>
        </w:tc>
        <w:tc>
          <w:tcPr>
            <w:tcW w:w="70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96F4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</w:tr>
    </w:tbl>
    <w:p w14:paraId="1C341B3A">
      <w:pPr>
        <w:spacing w:before="0" w:after="80" w:line="240" w:lineRule="auto"/>
        <w:jc w:val="left"/>
      </w:pPr>
    </w:p>
    <w:p w14:paraId="31E4352C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（二）今日下发整改单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686"/>
        <w:gridCol w:w="1168"/>
        <w:gridCol w:w="1911"/>
        <w:gridCol w:w="1641"/>
        <w:gridCol w:w="1570"/>
        <w:gridCol w:w="2456"/>
      </w:tblGrid>
      <w:tr w14:paraId="331D63A8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70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D5716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BB1C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03B2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21D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整改责任人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CFB0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整改期限</w:t>
            </w:r>
          </w:p>
        </w:tc>
        <w:tc>
          <w:tcPr>
            <w:tcW w:w="25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6981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当前状态</w:t>
            </w:r>
          </w:p>
        </w:tc>
      </w:tr>
      <w:tr w14:paraId="7BE89F9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70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7A4E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2844F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50C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02204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8420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25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4BF4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【待整改/已提交】</w:t>
            </w:r>
          </w:p>
        </w:tc>
      </w:tr>
    </w:tbl>
    <w:p w14:paraId="4DF61650">
      <w:pPr>
        <w:spacing w:before="0" w:after="80" w:line="240" w:lineRule="auto"/>
        <w:jc w:val="left"/>
      </w:pPr>
    </w:p>
    <w:p w14:paraId="4176173A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（三）今日提交整改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950"/>
        <w:gridCol w:w="1267"/>
        <w:gridCol w:w="2340"/>
        <w:gridCol w:w="1609"/>
        <w:gridCol w:w="3266"/>
      </w:tblGrid>
      <w:tr w14:paraId="5D5B451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4DCF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08532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0E4A4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566D6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提交日期</w:t>
            </w:r>
          </w:p>
        </w:tc>
        <w:tc>
          <w:tcPr>
            <w:tcW w:w="326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342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提交状态</w:t>
            </w:r>
          </w:p>
        </w:tc>
      </w:tr>
      <w:tr w14:paraId="067575D8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6768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C47B5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C1F2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796C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326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EA6B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【待复查】</w:t>
            </w:r>
          </w:p>
        </w:tc>
      </w:tr>
    </w:tbl>
    <w:p w14:paraId="40604F3B">
      <w:pPr>
        <w:spacing w:before="0" w:after="80" w:line="240" w:lineRule="auto"/>
        <w:jc w:val="left"/>
      </w:pPr>
    </w:p>
    <w:p w14:paraId="47C3E6C0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（四）今日整改复查及闭环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40"/>
        <w:gridCol w:w="1169"/>
        <w:gridCol w:w="2110"/>
        <w:gridCol w:w="1570"/>
        <w:gridCol w:w="2314"/>
        <w:gridCol w:w="1529"/>
      </w:tblGrid>
      <w:tr w14:paraId="64BE07E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75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466C5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21E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214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8721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46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85B65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复查日期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250E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复查结果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5A3F4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是否闭环</w:t>
            </w:r>
          </w:p>
        </w:tc>
      </w:tr>
      <w:tr w14:paraId="0E79546C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75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AC1C7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E8931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214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5BA56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46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063BC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DDF69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【通过/退回继续整改】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F47A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【是/否】</w:t>
            </w:r>
          </w:p>
        </w:tc>
      </w:tr>
    </w:tbl>
    <w:p w14:paraId="28C355B4">
      <w:pPr>
        <w:spacing w:before="0" w:after="80" w:line="240" w:lineRule="auto"/>
        <w:jc w:val="left"/>
      </w:pPr>
    </w:p>
    <w:p w14:paraId="4AC36EF1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（五）今日质量处罚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627"/>
        <w:gridCol w:w="1544"/>
        <w:gridCol w:w="1877"/>
        <w:gridCol w:w="1397"/>
        <w:gridCol w:w="2418"/>
        <w:gridCol w:w="1569"/>
      </w:tblGrid>
      <w:tr w14:paraId="4482FB9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D896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处罚单编号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356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处罚对象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74334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被处罚单位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73A4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处罚金额（元）</w:t>
            </w:r>
          </w:p>
        </w:tc>
        <w:tc>
          <w:tcPr>
            <w:tcW w:w="25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AC72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处罚原因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EB42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处罚日期</w:t>
            </w:r>
          </w:p>
        </w:tc>
      </w:tr>
      <w:tr w14:paraId="76BA263E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83F6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DB3A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90BF1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8DD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25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414D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E51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</w:tr>
    </w:tbl>
    <w:p w14:paraId="1D9F4EB0">
      <w:pPr>
        <w:spacing w:before="0" w:after="80" w:line="240" w:lineRule="auto"/>
        <w:jc w:val="left"/>
      </w:pPr>
    </w:p>
    <w:p w14:paraId="48CA43AE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四 昨日个人质量工作跟进</w:t>
      </w:r>
    </w:p>
    <w:p w14:paraId="3F2460EF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>昨日与本人相关的整改单【  】份，截至今日已闭环【  】份，待整改【  】份，待本人复查【  】份，继续整改【  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34"/>
        <w:gridCol w:w="2473"/>
        <w:gridCol w:w="1138"/>
        <w:gridCol w:w="1553"/>
        <w:gridCol w:w="2399"/>
        <w:gridCol w:w="1435"/>
      </w:tblGrid>
      <w:tr w14:paraId="01CCA95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6520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整改单号</w:t>
            </w:r>
          </w:p>
        </w:tc>
        <w:tc>
          <w:tcPr>
            <w:tcW w:w="199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8C1AC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本人角色</w:t>
            </w:r>
          </w:p>
        </w:tc>
        <w:tc>
          <w:tcPr>
            <w:tcW w:w="112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2572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</w:t>
            </w:r>
          </w:p>
        </w:tc>
        <w:tc>
          <w:tcPr>
            <w:tcW w:w="13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5EA03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整改期限</w:t>
            </w:r>
          </w:p>
        </w:tc>
        <w:tc>
          <w:tcPr>
            <w:tcW w:w="209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1A10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截至目前状态</w:t>
            </w:r>
          </w:p>
        </w:tc>
        <w:tc>
          <w:tcPr>
            <w:tcW w:w="229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6B5B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今日跟进情况</w:t>
            </w:r>
          </w:p>
        </w:tc>
      </w:tr>
      <w:tr w14:paraId="6F34E46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CB6F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99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42E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【本人负责/本人复查/本人参与】</w:t>
            </w:r>
          </w:p>
        </w:tc>
        <w:tc>
          <w:tcPr>
            <w:tcW w:w="112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6C7D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3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757FD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209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9582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【已闭环/待整改/待复查/逾期】</w:t>
            </w:r>
          </w:p>
        </w:tc>
        <w:tc>
          <w:tcPr>
            <w:tcW w:w="229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BA8A8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【系统自动生成】</w:t>
            </w:r>
          </w:p>
        </w:tc>
      </w:tr>
    </w:tbl>
    <w:p w14:paraId="43993929">
      <w:pPr>
        <w:spacing w:before="0" w:after="80" w:line="240" w:lineRule="auto"/>
        <w:jc w:val="left"/>
      </w:pPr>
    </w:p>
    <w:p w14:paraId="305CA3F1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五 截止当日本人质量责任状态</w:t>
      </w:r>
    </w:p>
    <w:p w14:paraId="412A3350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>截至【日期】，本人累计完成质量检查【  】次，发现问题【  】项，涉及整改单【  】份；其中已闭环【  】份，当前未闭环【  】份，待本人复查【  】份，已逾期【  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90"/>
        <w:gridCol w:w="1490"/>
        <w:gridCol w:w="1490"/>
        <w:gridCol w:w="1490"/>
        <w:gridCol w:w="1490"/>
        <w:gridCol w:w="1490"/>
        <w:gridCol w:w="1492"/>
      </w:tblGrid>
      <w:tr w14:paraId="4EBCB1D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B962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本人累计检查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B25B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累计发现问题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E02C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累计涉及整改单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CDD74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已闭环整改单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A068E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当前未闭环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F3EB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待本人复查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FCE3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已逾期</w:t>
            </w:r>
          </w:p>
        </w:tc>
      </w:tr>
      <w:tr w14:paraId="2DA4BBCC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514B4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1E4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BDC8A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499F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3113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F66B3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CC8A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</w:tr>
    </w:tbl>
    <w:p w14:paraId="4B4D00AF">
      <w:pPr>
        <w:spacing w:before="0" w:after="80" w:line="240" w:lineRule="auto"/>
        <w:jc w:val="left"/>
      </w:pP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50"/>
        <w:gridCol w:w="1794"/>
        <w:gridCol w:w="2500"/>
        <w:gridCol w:w="2425"/>
        <w:gridCol w:w="1963"/>
      </w:tblGrid>
      <w:tr w14:paraId="381F09D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60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A430F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事项类型</w:t>
            </w:r>
          </w:p>
        </w:tc>
        <w:tc>
          <w:tcPr>
            <w:tcW w:w="21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081B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事项编号</w:t>
            </w:r>
          </w:p>
        </w:tc>
        <w:tc>
          <w:tcPr>
            <w:tcW w:w="21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792D3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本人责任关系</w:t>
            </w:r>
          </w:p>
        </w:tc>
        <w:tc>
          <w:tcPr>
            <w:tcW w:w="20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1760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当前状态</w:t>
            </w:r>
          </w:p>
        </w:tc>
        <w:tc>
          <w:tcPr>
            <w:tcW w:w="247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D8C9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下一步</w:t>
            </w:r>
          </w:p>
        </w:tc>
      </w:tr>
      <w:tr w14:paraId="74063E4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37784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【整改单/复查/处罚】</w:t>
            </w:r>
          </w:p>
        </w:tc>
        <w:tc>
          <w:tcPr>
            <w:tcW w:w="21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4316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21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B6F5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【本人完成/本人负责/本人参与】</w:t>
            </w:r>
          </w:p>
        </w:tc>
        <w:tc>
          <w:tcPr>
            <w:tcW w:w="20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2097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【进行中/待复查/逾期/已闭环】</w:t>
            </w:r>
          </w:p>
        </w:tc>
        <w:tc>
          <w:tcPr>
            <w:tcW w:w="247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EE319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【系统自动生成】</w:t>
            </w:r>
          </w:p>
        </w:tc>
      </w:tr>
    </w:tbl>
    <w:p w14:paraId="5F8B0399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六 明日质量工作及现场补充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5216"/>
        <w:gridCol w:w="5216"/>
      </w:tblGrid>
      <w:tr w14:paraId="370744C0">
        <w:trPr>
          <w:tblHeader/>
          <w:jc w:val="center"/>
        </w:trPr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1BD4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明日系统生成工作</w:t>
            </w:r>
          </w:p>
        </w:tc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319A6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现场补充</w:t>
            </w:r>
          </w:p>
        </w:tc>
      </w:tr>
      <w:tr w14:paraId="594319B4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959" w:hRule="atLeast"/>
          <w:jc w:val="center"/>
        </w:trPr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4F2EC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手动填写</w:t>
            </w:r>
          </w:p>
        </w:tc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A7E39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>手动填写</w:t>
            </w:r>
          </w:p>
        </w:tc>
      </w:tr>
    </w:tbl>
    <w:p w14:paraId="506C6D6D">
      <w:pPr>
        <w:spacing w:before="0" w:after="80" w:line="252" w:lineRule="auto"/>
        <w:jc w:val="left"/>
      </w:pPr>
    </w:p>
    <w:tbl>
      <w:tblPr>
        <w:tblStyle w:val="32"/>
        <w:tblpPr w:leftFromText="180" w:rightFromText="180" w:vertAnchor="text" w:horzAnchor="page" w:tblpX="850" w:tblpY="3"/>
        <w:tblOverlap w:val="never"/>
        <w:tblW w:w="4899" w:type="pct"/>
        <w:tblInd w:w="0" w:type="dxa"/>
        <w:tblLayout w:type="autofit"/>
        <w:tblCellMar>
          <w:top w:w="0" w:type="dxa"/>
          <w:left w:w="73" w:type="dxa"/>
          <w:bottom w:w="0" w:type="dxa"/>
          <w:right w:w="73" w:type="dxa"/>
        </w:tblCellMar>
      </w:tblPr>
      <w:tblGrid>
        <w:gridCol w:w="5301"/>
        <w:gridCol w:w="5136"/>
      </w:tblGrid>
      <w:tr w14:paraId="73956080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</w:trPr>
        <w:tc>
          <w:tcPr>
            <w:tcW w:w="2539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DB519">
            <w:pPr>
              <w:spacing w:before="0" w:after="0" w:line="240" w:lineRule="auto"/>
              <w:jc w:val="left"/>
              <w:rPr>
                <w:rFonts w:hint="default" w:ascii="Arial" w:hAnsi="Arial" w:eastAsia="微软雅黑" w:cstheme="minorBidi"/>
                <w:color w:val="222222"/>
                <w:sz w:val="17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记录人（签字）</w:t>
            </w:r>
          </w:p>
        </w:tc>
        <w:tc>
          <w:tcPr>
            <w:tcW w:w="2460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8DC26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</w:tr>
    </w:tbl>
    <w:p w14:paraId="7404AB26">
      <w:pPr>
        <w:spacing w:before="0" w:after="80" w:line="252" w:lineRule="auto"/>
        <w:jc w:val="left"/>
      </w:pPr>
      <w:bookmarkStart w:id="0" w:name="_GoBack"/>
      <w:bookmarkEnd w:id="0"/>
    </w:p>
    <w:p w14:paraId="2482C420">
      <w:pPr>
        <w:spacing w:before="0" w:after="80" w:line="252" w:lineRule="auto"/>
        <w:jc w:val="left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object>
          <v:shape id="_x0000_i1025" o:spt="75" type="#_x0000_t75" style="height:757.8pt;width:523.8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7">
            <o:LockedField>false</o:LockedField>
          </o:OLEObject>
        </w:object>
      </w:r>
    </w:p>
    <w:sectPr>
      <w:footerReference r:id="rId5" w:type="default"/>
      <w:pgSz w:w="11906" w:h="16838"/>
      <w:pgMar w:top="737" w:right="737" w:bottom="737" w:left="737" w:header="454" w:footer="454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F1A68">
    <w:pPr>
      <w:pStyle w:val="24"/>
      <w:spacing w:before="0" w:after="0" w:line="240" w:lineRule="auto"/>
      <w:jc w:val="right"/>
    </w:pPr>
    <w:r>
      <w:rPr>
        <w:rFonts w:ascii="Arial" w:hAnsi="Arial" w:eastAsia="微软雅黑"/>
        <w:b w:val="0"/>
        <w:color w:val="6A7785"/>
        <w:sz w:val="16"/>
      </w:rPr>
      <w:t>个人质量日志</w:t>
    </w:r>
  </w:p>
  <w:p w14:paraId="4B5B087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783CF8"/>
    <w:rsid w:val="0A0E37A2"/>
    <w:rsid w:val="14F53591"/>
    <w:rsid w:val="16270F1F"/>
    <w:rsid w:val="23C0682D"/>
    <w:rsid w:val="3FE338ED"/>
    <w:rsid w:val="483466C0"/>
    <w:rsid w:val="4AB156CC"/>
    <w:rsid w:val="4E634379"/>
    <w:rsid w:val="7C4B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color w:val="222222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19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1078</Words>
  <Characters>1137</Characters>
  <Lines>0</Lines>
  <Paragraphs>0</Paragraphs>
  <TotalTime>0</TotalTime>
  <ScaleCrop>false</ScaleCrop>
  <LinksUpToDate>false</LinksUpToDate>
  <CharactersWithSpaces>1180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generated by python-docx</dc:description>
  <cp:keywords>质量日志,需求确认,整改单闭环,智慧工地</cp:keywords>
  <cp:lastModifiedBy>爱吃糖炒栗子</cp:lastModifiedBy>
  <dcterms:modified xsi:type="dcterms:W3CDTF">2026-09-20T06:07:03Z</dcterms:modified>
  <dc:subject>蓝白版客户需求确认示例</dc:subject>
  <dc:title>质检员质量日志需求确认版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eyJoZGlkIjoiYTBhNTNlZjIzZGY3MmVmYTc5OGRlNzI1Y2ZkOWJiMGIiLCJ1c2VySWQiOiIxNDgwMjE4MDcwIn0=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EB9BDD21FF8C4437994976BA06207BC2_13</vt:lpwstr>
  </property>
</Properties>
</file>