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40DD6">
      <w:pPr>
        <w:pStyle w:val="31"/>
        <w:keepNext/>
        <w:spacing w:before="0" w:after="140" w:line="240" w:lineRule="auto"/>
        <w:jc w:val="center"/>
      </w:pPr>
      <w:r>
        <w:rPr>
          <w:rFonts w:ascii="Arial" w:hAnsi="Arial" w:eastAsia="微软雅黑"/>
          <w:b/>
          <w:color w:val="000000"/>
          <w:sz w:val="34"/>
        </w:rPr>
        <w:t>个人质量日志</w:t>
      </w:r>
    </w:p>
    <w:p w14:paraId="6A40A63E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一 个人日志基本信息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38"/>
        <w:gridCol w:w="870"/>
        <w:gridCol w:w="868"/>
        <w:gridCol w:w="1738"/>
        <w:gridCol w:w="2"/>
        <w:gridCol w:w="1736"/>
        <w:gridCol w:w="872"/>
        <w:gridCol w:w="866"/>
        <w:gridCol w:w="1742"/>
      </w:tblGrid>
      <w:tr w14:paraId="7435B44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23" w:hRule="atLeast"/>
          <w:jc w:val="center"/>
        </w:trPr>
        <w:tc>
          <w:tcPr>
            <w:tcW w:w="260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7D8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项目名称</w:t>
            </w:r>
          </w:p>
        </w:tc>
        <w:tc>
          <w:tcPr>
            <w:tcW w:w="2608" w:type="dxa"/>
            <w:gridSpan w:val="3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3DF24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222222"/>
                <w:sz w:val="16"/>
                <w:lang w:val="en-US" w:eastAsia="zh-CN"/>
              </w:rPr>
              <w:t xml:space="preserve">中煤雄安科创园项目</w:t>
            </w:r>
          </w:p>
        </w:tc>
        <w:tc>
          <w:tcPr>
            <w:tcW w:w="260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15910A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日志编号</w:t>
            </w:r>
          </w:p>
        </w:tc>
        <w:tc>
          <w:tcPr>
            <w:tcW w:w="260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9F88B3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>【系统自动生成】</w:t>
            </w:r>
          </w:p>
        </w:tc>
      </w:tr>
      <w:tr w14:paraId="30903EF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92D45A">
            <w:pPr>
              <w:spacing w:before="0" w:after="0" w:line="240" w:lineRule="auto"/>
              <w:jc w:val="center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日志日期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06374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 xml:space="preserve">2026年09月19日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123F87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填报人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2F902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>张三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88F869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岗位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B1BEA8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/>
            </w:r>
          </w:p>
        </w:tc>
      </w:tr>
      <w:tr w14:paraId="014468A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E6784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天气</w:t>
            </w:r>
          </w:p>
        </w:tc>
        <w:tc>
          <w:tcPr>
            <w:tcW w:w="1738" w:type="dxa"/>
            <w:gridSpan w:val="2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D3B6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>多云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D1425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风力</w:t>
            </w:r>
          </w:p>
        </w:tc>
        <w:tc>
          <w:tcPr>
            <w:tcW w:w="1738" w:type="dxa"/>
            <w:gridSpan w:val="2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1F58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>西南风 3 级</w:t>
            </w: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3D72D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color w:val="222222"/>
                <w:sz w:val="16"/>
                <w:lang w:val="en-US" w:eastAsia="zh-CN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最高温度（℃）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972FB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  <w:r>
              <w:t xml:space="preserve">25</w:t>
            </w:r>
          </w:p>
        </w:tc>
      </w:tr>
      <w:tr w14:paraId="08C4291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D16CA6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gridSpan w:val="2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D900E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9EA93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gridSpan w:val="2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14C73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  <w:tc>
          <w:tcPr>
            <w:tcW w:w="1738" w:type="dxa"/>
            <w:gridSpan w:val="2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B0151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最低温度（℃）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403C9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  <w:r>
              <w:t xml:space="preserve">14</w:t>
            </w:r>
          </w:p>
        </w:tc>
      </w:tr>
    </w:tbl>
    <w:p w14:paraId="3DD04A1C">
      <w:pPr>
        <w:spacing w:before="0" w:after="80" w:line="240" w:lineRule="auto"/>
        <w:jc w:val="left"/>
      </w:pPr>
    </w:p>
    <w:p w14:paraId="41FC8311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二 今日个人质量概况</w:t>
      </w:r>
    </w:p>
    <w:p w14:paraId="37047C4C">
      <w:pPr>
        <w:spacing w:before="0" w:after="80" w:line="269" w:lineRule="auto"/>
        <w:jc w:val="left"/>
      </w:pPr>
      <w:r>
        <w:rPr>
          <w:rFonts w:ascii="Arial" w:hAnsi="Arial" w:eastAsia="微软雅黑"/>
          <w:b w:val="0"/>
          <w:color w:val="222222"/>
          <w:sz w:val="17"/>
        </w:rPr>
        <w:t xml:space="preserve">今日本人完成质量检查【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】次，发现问题【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】项，下发整改单【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 】份；提交整改【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 】份，完成整改单复查【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】份，其中整单闭环【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】份；今日发起质量处罚【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>】份。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490"/>
        <w:gridCol w:w="1490"/>
        <w:gridCol w:w="1490"/>
        <w:gridCol w:w="1490"/>
        <w:gridCol w:w="1490"/>
        <w:gridCol w:w="1490"/>
        <w:gridCol w:w="1492"/>
      </w:tblGrid>
      <w:tr w14:paraId="3735422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D5F93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本人检查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D47EB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发现问题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4541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下发整改单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F26E7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提交整改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4245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完成复查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DC413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整单闭环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422E8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质量处罚</w:t>
            </w:r>
          </w:p>
        </w:tc>
      </w:tr>
      <w:tr w14:paraId="27A15424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71619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/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57D8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/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600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/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ACDB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/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0EEA6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/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11783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/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61E41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 xml:space="preserve"/>
            </w:r>
          </w:p>
        </w:tc>
      </w:tr>
    </w:tbl>
    <w:p w14:paraId="70B65AD8">
      <w:pPr>
        <w:spacing w:before="0" w:after="80" w:line="240" w:lineRule="auto"/>
        <w:jc w:val="left"/>
      </w:pPr>
    </w:p>
    <w:p w14:paraId="2A197B07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三 今日个人质量工作明细</w:t>
      </w:r>
    </w:p>
    <w:p w14:paraId="562F2520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（一）今日质量检查</w:t>
      </w:r>
    </w:p>
    <w:tbl>
      <w:tblPr>
        <w:tblStyle w:val="32"/>
        <w:tblW w:w="10432" w:type="dxa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2475"/>
        <w:gridCol w:w="2356"/>
        <w:gridCol w:w="4126"/>
        <w:gridCol w:w="1475"/>
      </w:tblGrid>
      <w:tr w14:paraId="3718F2F4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blHeader/>
          <w:jc w:val="center"/>
        </w:trPr>
        <w:tc>
          <w:tcPr>
            <w:tcW w:w="118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21C4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检查类型</w:t>
            </w:r>
          </w:p>
        </w:tc>
        <w:tc>
          <w:tcPr>
            <w:tcW w:w="1129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85D7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检查区域</w:t>
            </w:r>
          </w:p>
        </w:tc>
        <w:tc>
          <w:tcPr>
            <w:tcW w:w="1977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A71FE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检查内容</w:t>
            </w:r>
          </w:p>
        </w:tc>
        <w:tc>
          <w:tcPr>
            <w:tcW w:w="70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EC25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发现问题数</w:t>
            </w:r>
          </w:p>
        </w:tc>
      </w:tr>
      <w:tr w14:paraId="35318CFA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118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DA55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  <w:r>
              <w:rPr>
                <w:rFonts w:hint="eastAsia"/>
                <w:b w:val="0"/>
                <w:color w:val="222222"/>
                <w:sz w:val="15"/>
                <w:lang w:val="en-US" w:eastAsia="zh-CN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/>
            </w:r>
          </w:p>
        </w:tc>
        <w:tc>
          <w:tcPr>
            <w:tcW w:w="1129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9A9E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977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F1F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706" w:type="pct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96F4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</w:tr>
    </w:tbl>
    <w:p w14:paraId="1C341B3A">
      <w:pPr>
        <w:spacing w:before="0" w:after="80" w:line="240" w:lineRule="auto"/>
        <w:jc w:val="left"/>
      </w:pPr>
    </w:p>
    <w:p w14:paraId="31E4352C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（二）今日下发整改单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686"/>
        <w:gridCol w:w="1168"/>
        <w:gridCol w:w="1911"/>
        <w:gridCol w:w="1641"/>
        <w:gridCol w:w="1570"/>
        <w:gridCol w:w="2456"/>
      </w:tblGrid>
      <w:tr w14:paraId="331D63A8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70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D5716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整改单编号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BB1C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包含问题数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103B2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整改责任单位</w:t>
            </w:r>
          </w:p>
        </w:tc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721D9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整改责任人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CFB0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整改期限</w:t>
            </w:r>
          </w:p>
        </w:tc>
        <w:tc>
          <w:tcPr>
            <w:tcW w:w="25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6981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当前状态</w:t>
            </w:r>
          </w:p>
        </w:tc>
      </w:tr>
      <w:tr w14:paraId="7BE89F92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70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7A4E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2844F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50C3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02204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58420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25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4BF4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</w:tr>
    </w:tbl>
    <w:p w14:paraId="4DF61650">
      <w:pPr>
        <w:spacing w:before="0" w:after="80" w:line="240" w:lineRule="auto"/>
        <w:jc w:val="left"/>
      </w:pPr>
    </w:p>
    <w:p w14:paraId="4176173A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（三）今日提交整改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950"/>
        <w:gridCol w:w="1267"/>
        <w:gridCol w:w="2340"/>
        <w:gridCol w:w="1609"/>
        <w:gridCol w:w="3266"/>
      </w:tblGrid>
      <w:tr w14:paraId="5D5B451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04DCF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整改单编号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08532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包含问题数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0E4A4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整改责任单位</w:t>
            </w:r>
          </w:p>
        </w:tc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566D6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提交日期</w:t>
            </w:r>
          </w:p>
        </w:tc>
        <w:tc>
          <w:tcPr>
            <w:tcW w:w="326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F342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提交状态</w:t>
            </w:r>
          </w:p>
        </w:tc>
      </w:tr>
      <w:tr w14:paraId="067575D8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76768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C47B5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C1F2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796C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326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EA6B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</w:tr>
    </w:tbl>
    <w:p w14:paraId="40604F3B">
      <w:pPr>
        <w:spacing w:before="0" w:after="80" w:line="240" w:lineRule="auto"/>
        <w:jc w:val="left"/>
      </w:pPr>
    </w:p>
    <w:p w14:paraId="47C3E6C0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（四）今日整改复查及闭环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40"/>
        <w:gridCol w:w="1169"/>
        <w:gridCol w:w="2110"/>
        <w:gridCol w:w="1570"/>
        <w:gridCol w:w="2314"/>
        <w:gridCol w:w="1529"/>
      </w:tblGrid>
      <w:tr w14:paraId="64BE07E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75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466C5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整改单编号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21E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包含问题数</w:t>
            </w:r>
          </w:p>
        </w:tc>
        <w:tc>
          <w:tcPr>
            <w:tcW w:w="214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87213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整改责任单位</w:t>
            </w:r>
          </w:p>
        </w:tc>
        <w:tc>
          <w:tcPr>
            <w:tcW w:w="146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85B65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复查日期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3250E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复查结果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5A3F4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是否闭环</w:t>
            </w:r>
          </w:p>
        </w:tc>
      </w:tr>
      <w:tr w14:paraId="0E79546C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75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AC1C7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17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E8931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214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5BA56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46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063BC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234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DDF69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AF47A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</w:tr>
    </w:tbl>
    <w:p w14:paraId="28C355B4">
      <w:pPr>
        <w:spacing w:before="0" w:after="80" w:line="240" w:lineRule="auto"/>
        <w:jc w:val="left"/>
      </w:pPr>
    </w:p>
    <w:p w14:paraId="4AC36EF1">
      <w:pPr>
        <w:pStyle w:val="4"/>
        <w:keepNext/>
        <w:spacing w:before="60" w:after="60" w:line="240" w:lineRule="auto"/>
        <w:jc w:val="left"/>
      </w:pPr>
      <w:r>
        <w:rPr>
          <w:rFonts w:ascii="Arial" w:hAnsi="Arial" w:eastAsia="微软雅黑"/>
          <w:b/>
          <w:color w:val="000000"/>
          <w:sz w:val="19"/>
        </w:rPr>
        <w:t>（五）今日质量处罚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627"/>
        <w:gridCol w:w="1544"/>
        <w:gridCol w:w="1877"/>
        <w:gridCol w:w="1397"/>
        <w:gridCol w:w="2418"/>
        <w:gridCol w:w="1569"/>
      </w:tblGrid>
      <w:tr w14:paraId="4482FB9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D896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处罚单编号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356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处罚对象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74334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被处罚单位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73A4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处罚金额（元）</w:t>
            </w:r>
          </w:p>
        </w:tc>
        <w:tc>
          <w:tcPr>
            <w:tcW w:w="25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6AC72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处罚原因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EB42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处罚日期</w:t>
            </w:r>
          </w:p>
        </w:tc>
      </w:tr>
      <w:tr w14:paraId="76BA263E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5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83F6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56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DB3A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95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90BF1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41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88DD9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25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414D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267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E512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</w:tr>
    </w:tbl>
    <w:p w14:paraId="1D9F4EB0">
      <w:pPr>
        <w:spacing w:before="0" w:after="80" w:line="240" w:lineRule="auto"/>
        <w:jc w:val="left"/>
      </w:pPr>
    </w:p>
    <w:p w14:paraId="48CA43AE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四 昨日个人质量工作跟进</w:t>
      </w:r>
    </w:p>
    <w:p w14:paraId="3F2460EF">
      <w:pPr>
        <w:spacing w:before="0" w:after="80" w:line="269" w:lineRule="auto"/>
        <w:jc w:val="left"/>
      </w:pPr>
      <w:r>
        <w:rPr>
          <w:rFonts w:ascii="Arial" w:hAnsi="Arial" w:eastAsia="微软雅黑"/>
          <w:b w:val="0"/>
          <w:color w:val="222222"/>
          <w:sz w:val="17"/>
        </w:rPr>
        <w:t>昨日与本人相关的整改单【  】份，截至今日已闭环【  】份，待整改【  】份，待本人复查【  】份，继续整改【  】份。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434"/>
        <w:gridCol w:w="2473"/>
        <w:gridCol w:w="1138"/>
        <w:gridCol w:w="1553"/>
        <w:gridCol w:w="2399"/>
        <w:gridCol w:w="1435"/>
      </w:tblGrid>
      <w:tr w14:paraId="01CCA952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6520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整改单号</w:t>
            </w:r>
          </w:p>
        </w:tc>
        <w:tc>
          <w:tcPr>
            <w:tcW w:w="199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8C1AC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本人角色</w:t>
            </w:r>
          </w:p>
        </w:tc>
        <w:tc>
          <w:tcPr>
            <w:tcW w:w="112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25724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包含问题</w:t>
            </w:r>
          </w:p>
        </w:tc>
        <w:tc>
          <w:tcPr>
            <w:tcW w:w="13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5EA03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整改期限</w:t>
            </w:r>
          </w:p>
        </w:tc>
        <w:tc>
          <w:tcPr>
            <w:tcW w:w="209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1A10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截至目前状态</w:t>
            </w:r>
          </w:p>
        </w:tc>
        <w:tc>
          <w:tcPr>
            <w:tcW w:w="229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C6B5B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今日跟进情况</w:t>
            </w:r>
          </w:p>
        </w:tc>
      </w:tr>
      <w:tr w14:paraId="6F34E462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9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2CB6F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99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42E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12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46C7D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13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757FD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209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D9582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229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BA8A8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</w:tr>
    </w:tbl>
    <w:p w14:paraId="43993929">
      <w:pPr>
        <w:spacing w:before="0" w:after="80" w:line="240" w:lineRule="auto"/>
        <w:jc w:val="left"/>
      </w:pPr>
    </w:p>
    <w:p w14:paraId="305CA3F1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五 截止当日本人质量责任状态</w:t>
      </w:r>
    </w:p>
    <w:p w14:paraId="412A3350">
      <w:pPr>
        <w:spacing w:before="0" w:after="80" w:line="269" w:lineRule="auto"/>
        <w:jc w:val="left"/>
      </w:pPr>
      <w:r>
        <w:rPr>
          <w:rFonts w:ascii="Arial" w:hAnsi="Arial" w:eastAsia="微软雅黑"/>
          <w:b w:val="0"/>
          <w:color w:val="222222"/>
          <w:sz w:val="17"/>
        </w:rPr>
        <w:t>截至【日期】，本人累计完成质量检查【  】次，发现问题【  】项，涉及整改单【  】份；其中已闭环【  】份，当前未闭环【  】份，待本人复查【  】份，已逾期【  】份。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490"/>
        <w:gridCol w:w="1490"/>
        <w:gridCol w:w="1490"/>
        <w:gridCol w:w="1490"/>
        <w:gridCol w:w="1490"/>
        <w:gridCol w:w="1490"/>
        <w:gridCol w:w="1492"/>
      </w:tblGrid>
      <w:tr w14:paraId="4EBCB1D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B9626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本人累计检查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B25B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累计发现问题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E02C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累计涉及整改单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CDD74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已闭环整改单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A068E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当前未闭环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6F3EB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待本人复查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8FCE3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已逾期</w:t>
            </w:r>
          </w:p>
        </w:tc>
      </w:tr>
      <w:tr w14:paraId="2DA4BBCC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514B4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1E49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BDC8A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D499F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3113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F66B3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  <w:tc>
          <w:tcPr>
            <w:tcW w:w="1490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5CC8A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>【自动统计】</w:t>
            </w:r>
          </w:p>
        </w:tc>
      </w:tr>
    </w:tbl>
    <w:p w14:paraId="4B4D00AF">
      <w:pPr>
        <w:spacing w:before="0" w:after="80" w:line="240" w:lineRule="auto"/>
        <w:jc w:val="left"/>
      </w:pP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50"/>
        <w:gridCol w:w="1794"/>
        <w:gridCol w:w="2500"/>
        <w:gridCol w:w="2425"/>
        <w:gridCol w:w="1963"/>
      </w:tblGrid>
      <w:tr w14:paraId="381F09D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tblHeader/>
          <w:jc w:val="center"/>
        </w:trPr>
        <w:tc>
          <w:tcPr>
            <w:tcW w:w="160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A430F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事项类型</w:t>
            </w:r>
          </w:p>
        </w:tc>
        <w:tc>
          <w:tcPr>
            <w:tcW w:w="21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8081B9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事项编号</w:t>
            </w:r>
          </w:p>
        </w:tc>
        <w:tc>
          <w:tcPr>
            <w:tcW w:w="21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792D3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本人责任关系</w:t>
            </w:r>
          </w:p>
        </w:tc>
        <w:tc>
          <w:tcPr>
            <w:tcW w:w="20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1760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当前状态</w:t>
            </w:r>
          </w:p>
        </w:tc>
        <w:tc>
          <w:tcPr>
            <w:tcW w:w="247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D8C9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下一步</w:t>
            </w:r>
          </w:p>
        </w:tc>
      </w:tr>
      <w:tr w14:paraId="74063E4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1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37784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2135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4316E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218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B6F5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20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2097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  <w:tc>
          <w:tcPr>
            <w:tcW w:w="2474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EE319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color w:val="222222"/>
                <w:sz w:val="15"/>
              </w:rPr>
              <w:t xml:space="preserve">【未填写】</w:t>
            </w:r>
          </w:p>
        </w:tc>
      </w:tr>
    </w:tbl>
    <w:p w14:paraId="5F8B0399">
      <w:pPr>
        <w:pStyle w:val="3"/>
        <w:keepNext/>
        <w:spacing w:before="100" w:after="60" w:line="240" w:lineRule="auto"/>
        <w:jc w:val="left"/>
      </w:pPr>
      <w:r>
        <w:rPr>
          <w:rFonts w:ascii="Arial" w:hAnsi="Arial" w:eastAsia="微软雅黑"/>
          <w:b/>
          <w:color w:val="000000"/>
          <w:sz w:val="21"/>
        </w:rPr>
        <w:t>六 明日质量工作及现场补充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5216"/>
        <w:gridCol w:w="5216"/>
      </w:tblGrid>
      <w:tr w14:paraId="370744C0">
        <w:trPr>
          <w:tblHeader/>
          <w:jc w:val="center"/>
        </w:trPr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B1BD4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明日系统生成工作</w:t>
            </w:r>
          </w:p>
        </w:tc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319A6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现场补充</w:t>
            </w:r>
          </w:p>
        </w:tc>
      </w:tr>
      <w:tr w14:paraId="594319B4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959" w:hRule="atLeast"/>
          <w:jc w:val="center"/>
        </w:trPr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C4F2EC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明日计划完成东侧墙柱模板安装并组织验收，同步开展钢筋隐蔽验收资料整理。</w:t>
            </w:r>
          </w:p>
        </w:tc>
        <w:tc>
          <w:tcPr>
            <w:tcW w:w="5216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AA7E39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222222"/>
                <w:sz w:val="16"/>
                <w:lang w:val="en-US" w:eastAsia="zh-CN"/>
              </w:rPr>
              <w:t xml:space="preserve">现场补充：西侧材料堆场已按要求分区码放，标识牌已补齐。</w:t>
            </w:r>
          </w:p>
        </w:tc>
      </w:tr>
    </w:tbl>
    <w:p w14:paraId="506C6D6D">
      <w:pPr>
        <w:spacing w:before="0" w:after="80" w:line="252" w:lineRule="auto"/>
        <w:jc w:val="left"/>
      </w:pPr>
    </w:p>
    <w:tbl>
      <w:tblPr>
        <w:tblStyle w:val="32"/>
        <w:tblpPr w:leftFromText="180" w:rightFromText="180" w:vertAnchor="text" w:horzAnchor="page" w:tblpX="850" w:tblpY="3"/>
        <w:tblOverlap w:val="never"/>
        <w:tblW w:w="4899" w:type="pct"/>
        <w:tblInd w:w="0" w:type="dxa"/>
        <w:tblLayout w:type="autofit"/>
        <w:tblCellMar>
          <w:top w:w="0" w:type="dxa"/>
          <w:left w:w="73" w:type="dxa"/>
          <w:bottom w:w="0" w:type="dxa"/>
          <w:right w:w="73" w:type="dxa"/>
        </w:tblCellMar>
      </w:tblPr>
      <w:tblGrid>
        <w:gridCol w:w="5301"/>
        <w:gridCol w:w="5136"/>
      </w:tblGrid>
      <w:tr w14:paraId="73956080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</w:trPr>
        <w:tc>
          <w:tcPr>
            <w:tcW w:w="2539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DB519">
            <w:pPr>
              <w:spacing w:before="0" w:after="0" w:line="240" w:lineRule="auto"/>
              <w:jc w:val="left"/>
              <w:rPr>
                <w:rFonts w:hint="default" w:ascii="Arial" w:hAnsi="Arial" w:eastAsia="微软雅黑" w:cstheme="minorBidi"/>
                <w:color w:val="222222"/>
                <w:sz w:val="17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记录人（签字）</w:t>
            </w:r>
          </w:p>
        </w:tc>
        <w:tc>
          <w:tcPr>
            <w:tcW w:w="2460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8DC26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t xml:space="preserve"/>
            </w:r>
          </w:p>
        </w:tc>
      </w:tr>
    </w:tbl>
    <w:p w14:paraId="7404AB26">
      <w:pPr>
        <w:spacing w:before="0" w:after="80" w:line="252" w:lineRule="auto"/>
        <w:jc w:val="left"/>
      </w:pPr>
      <w:bookmarkStart w:id="0" w:name="_GoBack"/>
      <w:bookmarkEnd w:id="0"/>
    </w:p>
    <w:p w14:paraId="2482C420">
      <w:pPr>
        <w:spacing w:before="0" w:after="80" w:line="252" w:lineRule="auto"/>
        <w:jc w:val="left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object>
          <v:shape id="_x0000_i1025" o:spt="75" type="#_x0000_t75" style="height:757.8pt;width:523.8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7">
            <o:LockedField>false</o:LockedField>
          </o:OLEObject>
        </w:object>
      </w:r>
    </w:p>
    <w:sectPr>
      <w:footerReference r:id="rId5" w:type="default"/>
      <w:pgSz w:w="11906" w:h="16838"/>
      <w:pgMar w:top="737" w:right="737" w:bottom="737" w:left="737" w:header="454" w:footer="454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F1A68">
    <w:pPr>
      <w:pStyle w:val="24"/>
      <w:spacing w:before="0" w:after="0" w:line="240" w:lineRule="auto"/>
      <w:jc w:val="right"/>
    </w:pPr>
    <w:r>
      <w:rPr>
        <w:rFonts w:ascii="Arial" w:hAnsi="Arial" w:eastAsia="微软雅黑"/>
        <w:b w:val="0"/>
        <w:color w:val="6A7785"/>
        <w:sz w:val="16"/>
      </w:rPr>
      <w:t>个人质量日志</w:t>
    </w:r>
  </w:p>
  <w:p w14:paraId="4B5B087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783CF8"/>
    <w:rsid w:val="0A0E37A2"/>
    <w:rsid w:val="14F53591"/>
    <w:rsid w:val="16270F1F"/>
    <w:rsid w:val="23C0682D"/>
    <w:rsid w:val="3FE338ED"/>
    <w:rsid w:val="483466C0"/>
    <w:rsid w:val="4AB156CC"/>
    <w:rsid w:val="4E634379"/>
    <w:rsid w:val="7C4B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color w:val="222222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19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1078</Words>
  <Characters>1137</Characters>
  <Lines>0</Lines>
  <Paragraphs>0</Paragraphs>
  <TotalTime>0</TotalTime>
  <ScaleCrop>false</ScaleCrop>
  <LinksUpToDate>false</LinksUpToDate>
  <CharactersWithSpaces>1180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generated by python-docx</dc:description>
  <cp:keywords>质量日志,需求确认,整改单闭环,智慧工地</cp:keywords>
  <cp:lastModifiedBy>爱吃糖炒栗子</cp:lastModifiedBy>
  <dcterms:modified xsi:type="dcterms:W3CDTF">2026-09-20T06:07:03Z</dcterms:modified>
  <dc:subject>蓝白版客户需求确认示例</dc:subject>
  <dc:title>质检员质量日志需求确认版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eyJoZGlkIjoiYTBhNTNlZjIzZGY3MmVmYTc5OGRlNzI1Y2ZkOWJiMGIiLCJ1c2VySWQiOiIxNDgwMjE4MDcwIn0=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EB9BDD21FF8C4437994976BA06207BC2_13</vt:lpwstr>
  </property>
</Properties>
</file>